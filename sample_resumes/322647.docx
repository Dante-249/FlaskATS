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5384AC0B" w14:textId="77777777" w:rsidR="00D74A39" w:rsidRPr="00B334D7" w:rsidRDefault="00D74A39" w:rsidP="00D74A39">
      <w:pPr>
        <w:pStyle w:val="Heading1"/>
        <w:jc w:val="center"/>
      </w:pPr>
      <w:r w:rsidRPr="00940472">
        <w:t>Peter D. Feehan</w:t>
      </w:r>
    </w:p>
    <w:p w14:paraId="23C8FA30" w14:textId="7A9E39E0" w:rsidR="00D74A39" w:rsidRDefault="00D74A39" w:rsidP="000931D7">
      <w:pPr>
        <w:tabs>
          <w:tab w:val="right" w:pos="10800"/>
        </w:tabs>
        <w:jc w:val="center"/>
        <w:rPr>
          <w:rFonts w:ascii="Arial" w:hAnsi="Arial" w:cs="Arial"/>
          <w:color w:val="auto"/>
          <w:sz w:val="22"/>
          <w:szCs w:val="22"/>
        </w:rPr>
      </w:pPr>
      <w:bookmarkStart w:id="0" w:name="id.10f009a8ff05"/>
      <w:bookmarkEnd w:id="0"/>
      <w:r w:rsidRPr="000931D7">
        <w:rPr>
          <w:rFonts w:ascii="Arial" w:hAnsi="Arial" w:cs="Arial"/>
          <w:color w:val="auto"/>
          <w:sz w:val="22"/>
          <w:szCs w:val="22"/>
        </w:rPr>
        <w:t>Arlington Heights, IL 60004</w:t>
      </w:r>
    </w:p>
    <w:p w14:paraId="1FFB58A7" w14:textId="3300ACF6" w:rsidR="007A18FD" w:rsidRDefault="007A18FD" w:rsidP="007A18FD">
      <w:pPr>
        <w:tabs>
          <w:tab w:val="right" w:pos="10800"/>
        </w:tabs>
        <w:jc w:val="center"/>
        <w:rPr>
          <w:rFonts w:ascii="Arial" w:hAnsi="Arial" w:cs="Arial"/>
          <w:sz w:val="22"/>
          <w:szCs w:val="22"/>
        </w:rPr>
      </w:pPr>
      <w:r w:rsidRPr="000931D7">
        <w:rPr>
          <w:rFonts w:ascii="Arial" w:hAnsi="Arial" w:cs="Arial"/>
          <w:sz w:val="22"/>
          <w:szCs w:val="22"/>
        </w:rPr>
        <w:t>312</w:t>
      </w:r>
      <w:r>
        <w:rPr>
          <w:rFonts w:ascii="Arial" w:hAnsi="Arial" w:cs="Arial"/>
          <w:sz w:val="22"/>
          <w:szCs w:val="22"/>
        </w:rPr>
        <w:t>-</w:t>
      </w:r>
      <w:r w:rsidRPr="000931D7">
        <w:rPr>
          <w:rFonts w:ascii="Arial" w:hAnsi="Arial" w:cs="Arial"/>
          <w:sz w:val="22"/>
          <w:szCs w:val="22"/>
        </w:rPr>
        <w:t xml:space="preserve"> 218-4857   </w:t>
      </w:r>
    </w:p>
    <w:p w14:paraId="497B0D03" w14:textId="46C85969" w:rsidR="005A134F" w:rsidRDefault="000D6606" w:rsidP="000931D7">
      <w:pPr>
        <w:tabs>
          <w:tab w:val="right" w:pos="10800"/>
        </w:tabs>
        <w:jc w:val="center"/>
        <w:rPr>
          <w:rFonts w:ascii="Arial" w:hAnsi="Arial" w:cs="Arial"/>
          <w:color w:val="auto"/>
          <w:sz w:val="22"/>
          <w:szCs w:val="22"/>
        </w:rPr>
      </w:pPr>
      <w:hyperlink r:id="rId8" w:history="1">
        <w:r w:rsidR="00D74A39" w:rsidRPr="000931D7">
          <w:rPr>
            <w:rFonts w:ascii="Arial" w:hAnsi="Arial" w:cs="Arial"/>
            <w:color w:val="auto"/>
            <w:sz w:val="22"/>
            <w:szCs w:val="22"/>
          </w:rPr>
          <w:t>pete</w:t>
        </w:r>
      </w:hyperlink>
      <w:hyperlink r:id="rId9" w:history="1">
        <w:r w:rsidR="00D74A39" w:rsidRPr="000931D7">
          <w:rPr>
            <w:rFonts w:ascii="Arial" w:hAnsi="Arial" w:cs="Arial"/>
            <w:color w:val="auto"/>
            <w:sz w:val="22"/>
            <w:szCs w:val="22"/>
          </w:rPr>
          <w:t>.</w:t>
        </w:r>
      </w:hyperlink>
      <w:hyperlink r:id="rId10" w:history="1">
        <w:r w:rsidR="00D74A39" w:rsidRPr="000931D7">
          <w:rPr>
            <w:rFonts w:ascii="Arial" w:hAnsi="Arial" w:cs="Arial"/>
            <w:color w:val="auto"/>
            <w:sz w:val="22"/>
            <w:szCs w:val="22"/>
          </w:rPr>
          <w:t>feehan</w:t>
        </w:r>
      </w:hyperlink>
      <w:hyperlink r:id="rId11" w:history="1">
        <w:r w:rsidR="00D74A39" w:rsidRPr="000931D7">
          <w:rPr>
            <w:rFonts w:ascii="Arial" w:hAnsi="Arial" w:cs="Arial"/>
            <w:color w:val="auto"/>
            <w:sz w:val="22"/>
            <w:szCs w:val="22"/>
          </w:rPr>
          <w:t>7@</w:t>
        </w:r>
      </w:hyperlink>
      <w:hyperlink r:id="rId12" w:history="1">
        <w:r w:rsidR="00D74A39" w:rsidRPr="000931D7">
          <w:rPr>
            <w:rFonts w:ascii="Arial" w:hAnsi="Arial" w:cs="Arial"/>
            <w:color w:val="auto"/>
            <w:sz w:val="22"/>
            <w:szCs w:val="22"/>
          </w:rPr>
          <w:t>gmail</w:t>
        </w:r>
      </w:hyperlink>
      <w:hyperlink r:id="rId13" w:history="1">
        <w:r w:rsidR="00D74A39" w:rsidRPr="000931D7">
          <w:rPr>
            <w:rFonts w:ascii="Arial" w:hAnsi="Arial" w:cs="Arial"/>
            <w:color w:val="auto"/>
            <w:sz w:val="22"/>
            <w:szCs w:val="22"/>
          </w:rPr>
          <w:t>.</w:t>
        </w:r>
      </w:hyperlink>
      <w:hyperlink r:id="rId14" w:history="1">
        <w:r w:rsidR="00D74A39" w:rsidRPr="000931D7">
          <w:rPr>
            <w:rFonts w:ascii="Arial" w:hAnsi="Arial" w:cs="Arial"/>
            <w:color w:val="auto"/>
            <w:sz w:val="22"/>
            <w:szCs w:val="22"/>
          </w:rPr>
          <w:t>com</w:t>
        </w:r>
      </w:hyperlink>
      <w:r w:rsidR="000931D7" w:rsidRPr="000931D7">
        <w:rPr>
          <w:rFonts w:ascii="Arial" w:hAnsi="Arial" w:cs="Arial"/>
          <w:color w:val="auto"/>
          <w:sz w:val="22"/>
          <w:szCs w:val="22"/>
        </w:rPr>
        <w:t xml:space="preserve">    </w:t>
      </w:r>
    </w:p>
    <w:p w14:paraId="7032D542" w14:textId="10AF15E4" w:rsidR="00D74A39" w:rsidRPr="00B97489" w:rsidRDefault="000D6606" w:rsidP="00B97489">
      <w:pPr>
        <w:tabs>
          <w:tab w:val="right" w:pos="10800"/>
        </w:tabs>
        <w:jc w:val="center"/>
        <w:rPr>
          <w:rFonts w:ascii="Arial" w:hAnsi="Arial" w:cs="Arial"/>
          <w:color w:val="auto"/>
          <w:sz w:val="22"/>
          <w:szCs w:val="22"/>
        </w:rPr>
      </w:pPr>
      <w:hyperlink r:id="rId15" w:history="1">
        <w:r w:rsidR="00D74A39" w:rsidRPr="00B97489">
          <w:rPr>
            <w:rFonts w:ascii="Arial" w:hAnsi="Arial" w:cs="Arial"/>
            <w:color w:val="auto"/>
            <w:sz w:val="22"/>
            <w:szCs w:val="22"/>
          </w:rPr>
          <w:t>http</w:t>
        </w:r>
      </w:hyperlink>
      <w:hyperlink r:id="rId16" w:history="1">
        <w:r w:rsidR="00D74A39" w:rsidRPr="00B97489">
          <w:rPr>
            <w:rFonts w:ascii="Arial" w:hAnsi="Arial" w:cs="Arial"/>
            <w:color w:val="auto"/>
            <w:sz w:val="22"/>
            <w:szCs w:val="22"/>
          </w:rPr>
          <w:t>://</w:t>
        </w:r>
      </w:hyperlink>
      <w:hyperlink r:id="rId17" w:history="1">
        <w:r w:rsidR="00D74A39" w:rsidRPr="00B97489">
          <w:rPr>
            <w:rFonts w:ascii="Arial" w:hAnsi="Arial" w:cs="Arial"/>
            <w:color w:val="auto"/>
            <w:sz w:val="22"/>
            <w:szCs w:val="22"/>
          </w:rPr>
          <w:t>www</w:t>
        </w:r>
      </w:hyperlink>
      <w:hyperlink r:id="rId18" w:history="1">
        <w:r w:rsidR="00D74A39" w:rsidRPr="00B97489">
          <w:rPr>
            <w:rFonts w:ascii="Arial" w:hAnsi="Arial" w:cs="Arial"/>
            <w:color w:val="auto"/>
            <w:sz w:val="22"/>
            <w:szCs w:val="22"/>
          </w:rPr>
          <w:t>.</w:t>
        </w:r>
      </w:hyperlink>
      <w:hyperlink r:id="rId19" w:history="1">
        <w:r w:rsidR="00D74A39" w:rsidRPr="00B97489">
          <w:rPr>
            <w:rFonts w:ascii="Arial" w:hAnsi="Arial" w:cs="Arial"/>
            <w:color w:val="auto"/>
            <w:sz w:val="22"/>
            <w:szCs w:val="22"/>
          </w:rPr>
          <w:t>Linkedin</w:t>
        </w:r>
      </w:hyperlink>
      <w:hyperlink r:id="rId20" w:history="1">
        <w:r w:rsidR="00D74A39" w:rsidRPr="00B97489">
          <w:rPr>
            <w:rFonts w:ascii="Arial" w:hAnsi="Arial" w:cs="Arial"/>
            <w:color w:val="auto"/>
            <w:sz w:val="22"/>
            <w:szCs w:val="22"/>
          </w:rPr>
          <w:t>.</w:t>
        </w:r>
      </w:hyperlink>
      <w:hyperlink r:id="rId21" w:history="1">
        <w:r w:rsidR="00D74A39" w:rsidRPr="00B97489">
          <w:rPr>
            <w:rFonts w:ascii="Arial" w:hAnsi="Arial" w:cs="Arial"/>
            <w:color w:val="auto"/>
            <w:sz w:val="22"/>
            <w:szCs w:val="22"/>
          </w:rPr>
          <w:t>com</w:t>
        </w:r>
      </w:hyperlink>
      <w:hyperlink r:id="rId22" w:history="1">
        <w:r w:rsidR="00D74A39" w:rsidRPr="00B97489">
          <w:rPr>
            <w:rFonts w:ascii="Arial" w:hAnsi="Arial" w:cs="Arial"/>
            <w:color w:val="auto"/>
            <w:sz w:val="22"/>
            <w:szCs w:val="22"/>
          </w:rPr>
          <w:t>/</w:t>
        </w:r>
      </w:hyperlink>
      <w:hyperlink r:id="rId23" w:history="1">
        <w:r w:rsidR="00D74A39" w:rsidRPr="00B97489">
          <w:rPr>
            <w:rFonts w:ascii="Arial" w:hAnsi="Arial" w:cs="Arial"/>
            <w:color w:val="auto"/>
            <w:sz w:val="22"/>
            <w:szCs w:val="22"/>
          </w:rPr>
          <w:t>in</w:t>
        </w:r>
      </w:hyperlink>
      <w:hyperlink r:id="rId24" w:history="1">
        <w:r w:rsidR="00D74A39" w:rsidRPr="00B97489">
          <w:rPr>
            <w:rFonts w:ascii="Arial" w:hAnsi="Arial" w:cs="Arial"/>
            <w:color w:val="auto"/>
            <w:sz w:val="22"/>
            <w:szCs w:val="22"/>
          </w:rPr>
          <w:t>/</w:t>
        </w:r>
      </w:hyperlink>
      <w:hyperlink r:id="rId25" w:history="1">
        <w:r w:rsidR="00D74A39" w:rsidRPr="00B97489">
          <w:rPr>
            <w:rFonts w:ascii="Arial" w:hAnsi="Arial" w:cs="Arial"/>
            <w:color w:val="auto"/>
            <w:sz w:val="22"/>
            <w:szCs w:val="22"/>
          </w:rPr>
          <w:t>peterfeehan</w:t>
        </w:r>
      </w:hyperlink>
    </w:p>
    <w:p w14:paraId="692C2C4D" w14:textId="77777777" w:rsidR="00772ED5" w:rsidRDefault="00772ED5" w:rsidP="00A87928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3B2C34" w14:textId="3EA56847" w:rsidR="00C205BE" w:rsidRPr="00B97489" w:rsidRDefault="00C4645B" w:rsidP="00B97489">
      <w:pPr>
        <w:jc w:val="center"/>
        <w:textAlignment w:val="baseline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Business Process</w:t>
      </w:r>
      <w:r w:rsidR="00AE7B6A" w:rsidRPr="00B97489">
        <w:rPr>
          <w:rFonts w:ascii="Arial" w:hAnsi="Arial" w:cs="Arial"/>
          <w:b/>
          <w:bCs/>
          <w:sz w:val="26"/>
          <w:szCs w:val="26"/>
        </w:rPr>
        <w:t xml:space="preserve"> Manager</w:t>
      </w:r>
    </w:p>
    <w:p w14:paraId="12F6C6CB" w14:textId="77777777" w:rsidR="00D93CD3" w:rsidRDefault="00D93CD3" w:rsidP="00B97489">
      <w:pPr>
        <w:jc w:val="center"/>
        <w:textAlignment w:val="baseline"/>
        <w:rPr>
          <w:rFonts w:ascii="Arial" w:hAnsi="Arial" w:cs="Arial"/>
          <w:b/>
          <w:bCs/>
          <w:sz w:val="26"/>
          <w:szCs w:val="26"/>
        </w:rPr>
        <w:sectPr w:rsidR="00D93CD3" w:rsidSect="00332B87">
          <w:pgSz w:w="12240" w:h="15840"/>
          <w:pgMar w:top="720" w:right="720" w:bottom="720" w:left="720" w:header="706" w:footer="706" w:gutter="0"/>
          <w:cols w:space="708"/>
          <w:titlePg/>
          <w:docGrid w:linePitch="360"/>
        </w:sectPr>
      </w:pPr>
    </w:p>
    <w:p w14:paraId="19602279" w14:textId="783252AA" w:rsidR="005C155D" w:rsidRDefault="00952D30" w:rsidP="00B97489">
      <w:pPr>
        <w:jc w:val="center"/>
        <w:textAlignment w:val="baseline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Career Summary</w:t>
      </w:r>
    </w:p>
    <w:p w14:paraId="7BE8B148" w14:textId="77777777" w:rsidR="007D5921" w:rsidRDefault="007D5921" w:rsidP="00B97489">
      <w:pPr>
        <w:jc w:val="center"/>
        <w:textAlignment w:val="baseline"/>
        <w:rPr>
          <w:rFonts w:ascii="Arial" w:hAnsi="Arial" w:cs="Arial"/>
          <w:b/>
          <w:bCs/>
          <w:sz w:val="26"/>
          <w:szCs w:val="26"/>
        </w:rPr>
      </w:pPr>
    </w:p>
    <w:p w14:paraId="7BFCA6FD" w14:textId="3B7AC9F6" w:rsidR="006910EA" w:rsidRDefault="005678C4" w:rsidP="006910EA">
      <w:pPr>
        <w:tabs>
          <w:tab w:val="right" w:pos="1017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 avid </w:t>
      </w:r>
      <w:r w:rsidR="00260E1E">
        <w:rPr>
          <w:rFonts w:ascii="Arial" w:hAnsi="Arial" w:cs="Arial"/>
          <w:sz w:val="22"/>
          <w:szCs w:val="22"/>
        </w:rPr>
        <w:t xml:space="preserve">listener and </w:t>
      </w:r>
      <w:r w:rsidR="00E7037E">
        <w:rPr>
          <w:rFonts w:ascii="Arial" w:hAnsi="Arial" w:cs="Arial"/>
          <w:sz w:val="22"/>
          <w:szCs w:val="22"/>
        </w:rPr>
        <w:t>Business</w:t>
      </w:r>
      <w:r w:rsidR="006910EA">
        <w:rPr>
          <w:rFonts w:ascii="Arial" w:hAnsi="Arial" w:cs="Arial"/>
          <w:sz w:val="22"/>
          <w:szCs w:val="22"/>
        </w:rPr>
        <w:t xml:space="preserve"> Process Manager</w:t>
      </w:r>
      <w:r w:rsidR="006910EA" w:rsidRPr="00321438">
        <w:rPr>
          <w:rFonts w:ascii="Arial" w:hAnsi="Arial" w:cs="Arial"/>
          <w:sz w:val="22"/>
          <w:szCs w:val="22"/>
        </w:rPr>
        <w:t xml:space="preserve"> with 20</w:t>
      </w:r>
      <w:r w:rsidR="006910EA">
        <w:rPr>
          <w:rFonts w:ascii="Arial" w:hAnsi="Arial" w:cs="Arial"/>
          <w:sz w:val="22"/>
          <w:szCs w:val="22"/>
        </w:rPr>
        <w:t>+</w:t>
      </w:r>
      <w:r w:rsidR="006910EA" w:rsidRPr="00321438">
        <w:rPr>
          <w:rFonts w:ascii="Arial" w:hAnsi="Arial" w:cs="Arial"/>
          <w:sz w:val="22"/>
          <w:szCs w:val="22"/>
        </w:rPr>
        <w:t xml:space="preserve"> years of experience </w:t>
      </w:r>
      <w:r w:rsidR="00924984">
        <w:rPr>
          <w:rFonts w:ascii="Arial" w:hAnsi="Arial" w:cs="Arial"/>
          <w:sz w:val="22"/>
          <w:szCs w:val="22"/>
        </w:rPr>
        <w:t xml:space="preserve">collaboratively </w:t>
      </w:r>
      <w:r w:rsidR="006910EA" w:rsidRPr="00321438">
        <w:rPr>
          <w:rFonts w:ascii="Arial" w:hAnsi="Arial" w:cs="Arial"/>
          <w:sz w:val="22"/>
          <w:szCs w:val="22"/>
        </w:rPr>
        <w:t xml:space="preserve">delivering enterprise capabilities for </w:t>
      </w:r>
      <w:r w:rsidR="006910EA">
        <w:rPr>
          <w:rFonts w:ascii="Arial" w:hAnsi="Arial" w:cs="Arial"/>
          <w:sz w:val="22"/>
          <w:szCs w:val="22"/>
        </w:rPr>
        <w:t xml:space="preserve">Digital Transformations </w:t>
      </w:r>
      <w:r w:rsidR="006910EA" w:rsidRPr="00321438">
        <w:rPr>
          <w:rFonts w:ascii="Arial" w:hAnsi="Arial" w:cs="Arial"/>
          <w:sz w:val="22"/>
          <w:szCs w:val="22"/>
        </w:rPr>
        <w:t xml:space="preserve">and </w:t>
      </w:r>
      <w:r w:rsidR="006910EA">
        <w:rPr>
          <w:rFonts w:ascii="Arial" w:hAnsi="Arial" w:cs="Arial"/>
          <w:sz w:val="22"/>
          <w:szCs w:val="22"/>
        </w:rPr>
        <w:t>Business Process Improvement across multiple industries</w:t>
      </w:r>
      <w:r w:rsidR="006910EA" w:rsidRPr="00321438">
        <w:rPr>
          <w:rFonts w:ascii="Arial" w:hAnsi="Arial" w:cs="Arial"/>
          <w:sz w:val="22"/>
          <w:szCs w:val="22"/>
        </w:rPr>
        <w:t>.</w:t>
      </w:r>
      <w:r w:rsidR="00A77E7F">
        <w:rPr>
          <w:rFonts w:ascii="Arial" w:hAnsi="Arial" w:cs="Arial"/>
          <w:sz w:val="22"/>
          <w:szCs w:val="22"/>
        </w:rPr>
        <w:t xml:space="preserve"> </w:t>
      </w:r>
      <w:r w:rsidR="00F42FF6">
        <w:rPr>
          <w:rFonts w:ascii="Arial" w:hAnsi="Arial" w:cs="Arial"/>
          <w:sz w:val="22"/>
          <w:szCs w:val="22"/>
        </w:rPr>
        <w:t xml:space="preserve">Deep understanding of ITIL practices and </w:t>
      </w:r>
      <w:r w:rsidR="00AC4EFE">
        <w:rPr>
          <w:rFonts w:ascii="Arial" w:hAnsi="Arial" w:cs="Arial"/>
          <w:sz w:val="22"/>
          <w:szCs w:val="22"/>
        </w:rPr>
        <w:t xml:space="preserve">leader in driving adoption. </w:t>
      </w:r>
      <w:r w:rsidR="006910EA">
        <w:rPr>
          <w:rFonts w:ascii="Arial" w:hAnsi="Arial" w:cs="Arial"/>
          <w:sz w:val="22"/>
          <w:szCs w:val="22"/>
        </w:rPr>
        <w:t>Change C</w:t>
      </w:r>
      <w:r w:rsidR="0082594D">
        <w:rPr>
          <w:rFonts w:ascii="Arial" w:hAnsi="Arial" w:cs="Arial"/>
          <w:sz w:val="22"/>
          <w:szCs w:val="22"/>
        </w:rPr>
        <w:t>h</w:t>
      </w:r>
      <w:r w:rsidR="006910EA">
        <w:rPr>
          <w:rFonts w:ascii="Arial" w:hAnsi="Arial" w:cs="Arial"/>
          <w:sz w:val="22"/>
          <w:szCs w:val="22"/>
        </w:rPr>
        <w:t>ampion,</w:t>
      </w:r>
      <w:r w:rsidR="006910EA" w:rsidRPr="00321438">
        <w:rPr>
          <w:rFonts w:ascii="Arial" w:hAnsi="Arial" w:cs="Arial"/>
          <w:sz w:val="22"/>
          <w:szCs w:val="22"/>
        </w:rPr>
        <w:t xml:space="preserve"> </w:t>
      </w:r>
      <w:r w:rsidR="006910EA">
        <w:rPr>
          <w:rFonts w:ascii="Arial" w:hAnsi="Arial" w:cs="Arial"/>
          <w:sz w:val="22"/>
          <w:szCs w:val="22"/>
        </w:rPr>
        <w:t xml:space="preserve">with </w:t>
      </w:r>
      <w:r w:rsidR="006910EA" w:rsidRPr="00321438">
        <w:rPr>
          <w:rFonts w:ascii="Arial" w:hAnsi="Arial" w:cs="Arial"/>
          <w:sz w:val="22"/>
          <w:szCs w:val="22"/>
        </w:rPr>
        <w:t xml:space="preserve">expertise </w:t>
      </w:r>
      <w:r w:rsidR="006910EA">
        <w:rPr>
          <w:rFonts w:ascii="Arial" w:hAnsi="Arial" w:cs="Arial"/>
          <w:sz w:val="22"/>
          <w:szCs w:val="22"/>
        </w:rPr>
        <w:t>in</w:t>
      </w:r>
      <w:r w:rsidR="006910EA" w:rsidRPr="00321438">
        <w:rPr>
          <w:rFonts w:ascii="Arial" w:hAnsi="Arial" w:cs="Arial"/>
          <w:sz w:val="22"/>
          <w:szCs w:val="22"/>
        </w:rPr>
        <w:t xml:space="preserve"> aligning strategie</w:t>
      </w:r>
      <w:r w:rsidR="00331A2D">
        <w:rPr>
          <w:rFonts w:ascii="Arial" w:hAnsi="Arial" w:cs="Arial"/>
          <w:sz w:val="22"/>
          <w:szCs w:val="22"/>
        </w:rPr>
        <w:t>s,</w:t>
      </w:r>
      <w:r w:rsidR="00E60B7D">
        <w:rPr>
          <w:rFonts w:ascii="Arial" w:hAnsi="Arial" w:cs="Arial"/>
          <w:sz w:val="22"/>
          <w:szCs w:val="22"/>
        </w:rPr>
        <w:t xml:space="preserve"> vendors,</w:t>
      </w:r>
      <w:r w:rsidR="006910EA" w:rsidRPr="00321438">
        <w:rPr>
          <w:rFonts w:ascii="Arial" w:hAnsi="Arial" w:cs="Arial"/>
          <w:sz w:val="22"/>
          <w:szCs w:val="22"/>
        </w:rPr>
        <w:t xml:space="preserve"> and teams </w:t>
      </w:r>
      <w:r w:rsidR="006910EA">
        <w:rPr>
          <w:rFonts w:ascii="Arial" w:hAnsi="Arial" w:cs="Arial"/>
          <w:sz w:val="22"/>
          <w:szCs w:val="22"/>
        </w:rPr>
        <w:t>to</w:t>
      </w:r>
      <w:r w:rsidR="006910EA" w:rsidRPr="00321438">
        <w:rPr>
          <w:rFonts w:ascii="Arial" w:hAnsi="Arial" w:cs="Arial"/>
          <w:sz w:val="22"/>
          <w:szCs w:val="22"/>
        </w:rPr>
        <w:t xml:space="preserve"> business goals while planning, executing</w:t>
      </w:r>
      <w:r w:rsidR="006910EA">
        <w:rPr>
          <w:rFonts w:ascii="Arial" w:hAnsi="Arial" w:cs="Arial"/>
          <w:sz w:val="22"/>
          <w:szCs w:val="22"/>
        </w:rPr>
        <w:t>,</w:t>
      </w:r>
      <w:r w:rsidR="006910EA" w:rsidRPr="00321438">
        <w:rPr>
          <w:rFonts w:ascii="Arial" w:hAnsi="Arial" w:cs="Arial"/>
          <w:sz w:val="22"/>
          <w:szCs w:val="22"/>
        </w:rPr>
        <w:t xml:space="preserve"> and supporting large initiatives.</w:t>
      </w:r>
      <w:r w:rsidR="006910EA">
        <w:rPr>
          <w:rFonts w:ascii="Arial" w:hAnsi="Arial" w:cs="Arial"/>
          <w:sz w:val="22"/>
          <w:szCs w:val="22"/>
        </w:rPr>
        <w:t xml:space="preserve"> </w:t>
      </w:r>
      <w:r w:rsidR="00871F85">
        <w:rPr>
          <w:rFonts w:ascii="Arial" w:hAnsi="Arial" w:cs="Arial"/>
          <w:sz w:val="22"/>
          <w:szCs w:val="22"/>
        </w:rPr>
        <w:t xml:space="preserve">Builds consensus and </w:t>
      </w:r>
      <w:r w:rsidR="006910EA">
        <w:rPr>
          <w:rFonts w:ascii="Arial" w:hAnsi="Arial" w:cs="Arial"/>
          <w:sz w:val="22"/>
          <w:szCs w:val="22"/>
        </w:rPr>
        <w:t xml:space="preserve">cultural </w:t>
      </w:r>
      <w:r w:rsidR="006910EA" w:rsidRPr="00321438">
        <w:rPr>
          <w:rFonts w:ascii="Arial" w:hAnsi="Arial" w:cs="Arial"/>
          <w:sz w:val="22"/>
          <w:szCs w:val="22"/>
        </w:rPr>
        <w:t xml:space="preserve">transformations </w:t>
      </w:r>
      <w:r w:rsidR="00F345DA">
        <w:rPr>
          <w:rFonts w:ascii="Arial" w:hAnsi="Arial" w:cs="Arial"/>
          <w:sz w:val="22"/>
          <w:szCs w:val="22"/>
        </w:rPr>
        <w:t>with</w:t>
      </w:r>
      <w:r w:rsidR="006910EA" w:rsidRPr="00321438">
        <w:rPr>
          <w:rFonts w:ascii="Arial" w:hAnsi="Arial" w:cs="Arial"/>
          <w:sz w:val="22"/>
          <w:szCs w:val="22"/>
        </w:rPr>
        <w:t xml:space="preserve"> cascading corporate strategy into measurable results for software delivery and service management.</w:t>
      </w:r>
      <w:r w:rsidR="006910EA">
        <w:rPr>
          <w:rFonts w:ascii="Arial" w:hAnsi="Arial" w:cs="Arial"/>
          <w:sz w:val="22"/>
          <w:szCs w:val="22"/>
        </w:rPr>
        <w:t xml:space="preserve"> </w:t>
      </w:r>
      <w:r w:rsidR="006910EA" w:rsidRPr="00FC3377">
        <w:rPr>
          <w:rFonts w:ascii="Arial" w:hAnsi="Arial" w:cs="Arial"/>
          <w:sz w:val="22"/>
          <w:szCs w:val="22"/>
        </w:rPr>
        <w:t xml:space="preserve">ITIL certified, Scrum Master, trained in Six Sigma, SDLC, and PMI standards </w:t>
      </w:r>
      <w:r w:rsidR="006910EA">
        <w:rPr>
          <w:rFonts w:ascii="Arial" w:hAnsi="Arial" w:cs="Arial"/>
          <w:sz w:val="22"/>
          <w:szCs w:val="22"/>
        </w:rPr>
        <w:t xml:space="preserve">with </w:t>
      </w:r>
      <w:r w:rsidR="006910EA" w:rsidRPr="009F176B">
        <w:rPr>
          <w:rFonts w:ascii="Arial" w:hAnsi="Arial" w:cs="Arial"/>
          <w:sz w:val="22"/>
          <w:szCs w:val="22"/>
        </w:rPr>
        <w:t xml:space="preserve">in-depth </w:t>
      </w:r>
      <w:r w:rsidR="006910EA">
        <w:rPr>
          <w:rFonts w:ascii="Arial" w:hAnsi="Arial" w:cs="Arial"/>
          <w:sz w:val="22"/>
          <w:szCs w:val="22"/>
        </w:rPr>
        <w:t xml:space="preserve">Service, manufacturing, financial and Supply Chain </w:t>
      </w:r>
      <w:r w:rsidR="006910EA" w:rsidRPr="009F176B">
        <w:rPr>
          <w:rFonts w:ascii="Arial" w:hAnsi="Arial" w:cs="Arial"/>
          <w:sz w:val="22"/>
          <w:szCs w:val="22"/>
        </w:rPr>
        <w:t xml:space="preserve">experience </w:t>
      </w:r>
      <w:r w:rsidR="006910EA">
        <w:rPr>
          <w:rFonts w:ascii="Arial" w:hAnsi="Arial" w:cs="Arial"/>
          <w:sz w:val="22"/>
          <w:szCs w:val="22"/>
        </w:rPr>
        <w:t xml:space="preserve">in regulated industries. </w:t>
      </w:r>
    </w:p>
    <w:p w14:paraId="20F5D660" w14:textId="77777777" w:rsidR="00A84B28" w:rsidRDefault="00A84B28" w:rsidP="00FC3377">
      <w:pPr>
        <w:tabs>
          <w:tab w:val="right" w:pos="10170"/>
        </w:tabs>
        <w:rPr>
          <w:rFonts w:ascii="Arial" w:hAnsi="Arial" w:cs="Arial"/>
          <w:sz w:val="22"/>
          <w:szCs w:val="22"/>
        </w:rPr>
      </w:pPr>
    </w:p>
    <w:p w14:paraId="136BDB06" w14:textId="3CB1FD0A" w:rsidR="00573015" w:rsidRDefault="00573015" w:rsidP="007049E8">
      <w:pPr>
        <w:jc w:val="center"/>
        <w:textAlignment w:val="baseline"/>
        <w:rPr>
          <w:rFonts w:ascii="Arial" w:hAnsi="Arial" w:cs="Arial"/>
          <w:b/>
          <w:bCs/>
          <w:sz w:val="26"/>
          <w:szCs w:val="26"/>
        </w:rPr>
      </w:pPr>
      <w:r w:rsidRPr="00517C34">
        <w:rPr>
          <w:rFonts w:ascii="Arial" w:hAnsi="Arial" w:cs="Arial"/>
          <w:b/>
          <w:bCs/>
          <w:sz w:val="26"/>
          <w:szCs w:val="26"/>
        </w:rPr>
        <w:t>Highlights &amp; Accomplishments</w:t>
      </w:r>
    </w:p>
    <w:p w14:paraId="761B0231" w14:textId="7C6FB506" w:rsidR="00E37A02" w:rsidRDefault="0081476C" w:rsidP="005906BC">
      <w:pPr>
        <w:pStyle w:val="ListParagraph"/>
        <w:numPr>
          <w:ilvl w:val="0"/>
          <w:numId w:val="23"/>
        </w:numPr>
        <w:spacing w:after="80" w:line="259" w:lineRule="auto"/>
        <w:contextualSpacing w:val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Merged Product </w:t>
      </w:r>
      <w:r w:rsidR="00401547">
        <w:rPr>
          <w:rFonts w:ascii="Arial" w:hAnsi="Arial" w:cs="Arial"/>
          <w:bCs/>
          <w:sz w:val="22"/>
          <w:szCs w:val="22"/>
        </w:rPr>
        <w:t>Life</w:t>
      </w:r>
      <w:r>
        <w:rPr>
          <w:rFonts w:ascii="Arial" w:hAnsi="Arial" w:cs="Arial"/>
          <w:bCs/>
          <w:sz w:val="22"/>
          <w:szCs w:val="22"/>
        </w:rPr>
        <w:t xml:space="preserve">cycle into </w:t>
      </w:r>
      <w:r w:rsidR="00401547">
        <w:rPr>
          <w:rFonts w:ascii="Arial" w:hAnsi="Arial" w:cs="Arial"/>
          <w:bCs/>
          <w:sz w:val="22"/>
          <w:szCs w:val="22"/>
        </w:rPr>
        <w:t>Cloud Transformation strateg</w:t>
      </w:r>
      <w:r w:rsidR="008B34A5">
        <w:rPr>
          <w:rFonts w:ascii="Arial" w:hAnsi="Arial" w:cs="Arial"/>
          <w:bCs/>
          <w:sz w:val="22"/>
          <w:szCs w:val="22"/>
        </w:rPr>
        <w:t>y</w:t>
      </w:r>
      <w:r w:rsidR="00F327D5">
        <w:rPr>
          <w:rFonts w:ascii="Arial" w:hAnsi="Arial" w:cs="Arial"/>
          <w:bCs/>
          <w:sz w:val="22"/>
          <w:szCs w:val="22"/>
        </w:rPr>
        <w:t xml:space="preserve"> and</w:t>
      </w:r>
      <w:r w:rsidR="008B34A5">
        <w:rPr>
          <w:rFonts w:ascii="Arial" w:hAnsi="Arial" w:cs="Arial"/>
          <w:bCs/>
          <w:sz w:val="22"/>
          <w:szCs w:val="22"/>
        </w:rPr>
        <w:t xml:space="preserve"> created Service Catalog</w:t>
      </w:r>
      <w:r w:rsidR="00DD2AD9">
        <w:rPr>
          <w:rFonts w:ascii="Arial" w:hAnsi="Arial" w:cs="Arial"/>
          <w:bCs/>
          <w:sz w:val="22"/>
          <w:szCs w:val="22"/>
        </w:rPr>
        <w:t xml:space="preserve"> for global </w:t>
      </w:r>
      <w:r w:rsidR="00467191">
        <w:rPr>
          <w:rFonts w:ascii="Arial" w:hAnsi="Arial" w:cs="Arial"/>
          <w:bCs/>
          <w:sz w:val="22"/>
          <w:szCs w:val="22"/>
        </w:rPr>
        <w:t xml:space="preserve">Automotive </w:t>
      </w:r>
      <w:r w:rsidR="00EE69BC">
        <w:rPr>
          <w:rFonts w:ascii="Arial" w:hAnsi="Arial" w:cs="Arial"/>
          <w:bCs/>
          <w:sz w:val="22"/>
          <w:szCs w:val="22"/>
        </w:rPr>
        <w:t>S</w:t>
      </w:r>
      <w:r w:rsidR="00DD2AD9">
        <w:rPr>
          <w:rFonts w:ascii="Arial" w:hAnsi="Arial" w:cs="Arial"/>
          <w:bCs/>
          <w:sz w:val="22"/>
          <w:szCs w:val="22"/>
        </w:rPr>
        <w:t>oftware company.</w:t>
      </w:r>
    </w:p>
    <w:p w14:paraId="7F8D9B55" w14:textId="157015B6" w:rsidR="00EF0483" w:rsidRPr="008B0A45" w:rsidRDefault="00EF0483" w:rsidP="008B0A45">
      <w:pPr>
        <w:pStyle w:val="ListParagraph"/>
        <w:numPr>
          <w:ilvl w:val="0"/>
          <w:numId w:val="23"/>
        </w:numPr>
        <w:spacing w:after="80" w:line="259" w:lineRule="auto"/>
        <w:contextualSpacing w:val="0"/>
        <w:rPr>
          <w:rFonts w:ascii="Arial" w:hAnsi="Arial" w:cs="Arial"/>
          <w:bCs/>
          <w:sz w:val="22"/>
          <w:szCs w:val="22"/>
        </w:rPr>
      </w:pPr>
      <w:r w:rsidRPr="008B0A45">
        <w:rPr>
          <w:rFonts w:ascii="Arial" w:hAnsi="Arial" w:cs="Arial"/>
          <w:bCs/>
          <w:sz w:val="22"/>
          <w:szCs w:val="22"/>
        </w:rPr>
        <w:t xml:space="preserve">Coordinated teams, knowledge, training, technology, </w:t>
      </w:r>
      <w:r w:rsidR="00DC4AE8">
        <w:rPr>
          <w:rFonts w:ascii="Arial" w:hAnsi="Arial" w:cs="Arial"/>
          <w:bCs/>
          <w:sz w:val="22"/>
          <w:szCs w:val="22"/>
        </w:rPr>
        <w:t xml:space="preserve">reporting </w:t>
      </w:r>
      <w:r w:rsidRPr="008B0A45">
        <w:rPr>
          <w:rFonts w:ascii="Arial" w:hAnsi="Arial" w:cs="Arial"/>
          <w:bCs/>
          <w:sz w:val="22"/>
          <w:szCs w:val="22"/>
        </w:rPr>
        <w:t xml:space="preserve">and best practices to stand up Service Desk operations with ServiceNow </w:t>
      </w:r>
      <w:r w:rsidR="009F4E32" w:rsidRPr="008B0A45">
        <w:rPr>
          <w:rFonts w:ascii="Arial" w:hAnsi="Arial" w:cs="Arial"/>
          <w:bCs/>
          <w:sz w:val="22"/>
          <w:szCs w:val="22"/>
        </w:rPr>
        <w:t xml:space="preserve">in 130 </w:t>
      </w:r>
      <w:r w:rsidR="006C06BF" w:rsidRPr="008B0A45">
        <w:rPr>
          <w:rFonts w:ascii="Arial" w:hAnsi="Arial" w:cs="Arial"/>
          <w:bCs/>
          <w:sz w:val="22"/>
          <w:szCs w:val="22"/>
        </w:rPr>
        <w:t>counties and 40 languages</w:t>
      </w:r>
      <w:r w:rsidRPr="008B0A45">
        <w:rPr>
          <w:rFonts w:ascii="Arial" w:hAnsi="Arial" w:cs="Arial"/>
          <w:bCs/>
          <w:sz w:val="22"/>
          <w:szCs w:val="22"/>
        </w:rPr>
        <w:t>.</w:t>
      </w:r>
    </w:p>
    <w:p w14:paraId="16B5FFF9" w14:textId="6E3B123B" w:rsidR="00012726" w:rsidRPr="008B0A45" w:rsidRDefault="00012726" w:rsidP="00012726">
      <w:pPr>
        <w:pStyle w:val="ListParagraph"/>
        <w:numPr>
          <w:ilvl w:val="0"/>
          <w:numId w:val="23"/>
        </w:numPr>
        <w:spacing w:after="80" w:line="259" w:lineRule="auto"/>
        <w:contextualSpacing w:val="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S</w:t>
      </w:r>
      <w:r w:rsidRPr="00FF4435">
        <w:rPr>
          <w:rFonts w:ascii="Arial" w:hAnsi="Arial" w:cs="Arial"/>
          <w:bCs/>
          <w:sz w:val="22"/>
          <w:szCs w:val="22"/>
        </w:rPr>
        <w:t xml:space="preserve">aved </w:t>
      </w:r>
      <w:r>
        <w:rPr>
          <w:rFonts w:ascii="Arial" w:hAnsi="Arial" w:cs="Arial"/>
          <w:bCs/>
          <w:sz w:val="22"/>
          <w:szCs w:val="22"/>
        </w:rPr>
        <w:t xml:space="preserve">$2M and </w:t>
      </w:r>
      <w:r w:rsidRPr="00FF4435">
        <w:rPr>
          <w:rFonts w:ascii="Arial" w:hAnsi="Arial" w:cs="Arial"/>
          <w:bCs/>
          <w:sz w:val="22"/>
          <w:szCs w:val="22"/>
        </w:rPr>
        <w:t>33,000 hours</w:t>
      </w:r>
      <w:r>
        <w:rPr>
          <w:rFonts w:ascii="Arial" w:hAnsi="Arial" w:cs="Arial"/>
          <w:bCs/>
          <w:sz w:val="22"/>
          <w:szCs w:val="22"/>
        </w:rPr>
        <w:t xml:space="preserve"> managing the development and release for Global Service Desk call process integrating </w:t>
      </w:r>
      <w:r w:rsidRPr="00D955B9">
        <w:rPr>
          <w:rFonts w:ascii="Arial" w:hAnsi="Arial" w:cs="Arial"/>
          <w:bCs/>
          <w:sz w:val="22"/>
          <w:szCs w:val="22"/>
        </w:rPr>
        <w:t>ServiceNow</w:t>
      </w:r>
      <w:r w:rsidR="00F914B5">
        <w:rPr>
          <w:rFonts w:ascii="Arial" w:hAnsi="Arial" w:cs="Arial"/>
          <w:bCs/>
          <w:sz w:val="22"/>
          <w:szCs w:val="22"/>
        </w:rPr>
        <w:t>,</w:t>
      </w:r>
      <w:r w:rsidRPr="008B0A45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Remedy</w:t>
      </w:r>
      <w:r w:rsidR="00F45CA0">
        <w:rPr>
          <w:rFonts w:ascii="Arial" w:hAnsi="Arial" w:cs="Arial"/>
          <w:bCs/>
          <w:sz w:val="22"/>
          <w:szCs w:val="22"/>
        </w:rPr>
        <w:t xml:space="preserve"> and CTI</w:t>
      </w:r>
      <w:r w:rsidRPr="00FF4435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 xml:space="preserve">Tools during </w:t>
      </w:r>
      <w:r w:rsidR="00895E75">
        <w:rPr>
          <w:rFonts w:ascii="Arial" w:hAnsi="Arial" w:cs="Arial"/>
          <w:bCs/>
          <w:sz w:val="22"/>
          <w:szCs w:val="22"/>
        </w:rPr>
        <w:t xml:space="preserve">Abbott - </w:t>
      </w:r>
      <w:r>
        <w:rPr>
          <w:rFonts w:ascii="Arial" w:hAnsi="Arial" w:cs="Arial"/>
          <w:bCs/>
          <w:sz w:val="22"/>
          <w:szCs w:val="22"/>
        </w:rPr>
        <w:t xml:space="preserve">Abbvie divestiture. </w:t>
      </w:r>
    </w:p>
    <w:p w14:paraId="16EE8125" w14:textId="77777777" w:rsidR="0005327D" w:rsidRPr="008B0A45" w:rsidRDefault="0005327D" w:rsidP="008B0A45">
      <w:pPr>
        <w:pStyle w:val="ListParagraph"/>
        <w:numPr>
          <w:ilvl w:val="0"/>
          <w:numId w:val="23"/>
        </w:numPr>
        <w:spacing w:after="80" w:line="259" w:lineRule="auto"/>
        <w:contextualSpacing w:val="0"/>
        <w:rPr>
          <w:rFonts w:ascii="Arial" w:hAnsi="Arial" w:cs="Arial"/>
          <w:bCs/>
          <w:sz w:val="22"/>
          <w:szCs w:val="22"/>
        </w:rPr>
      </w:pPr>
      <w:r w:rsidRPr="008B0A45">
        <w:rPr>
          <w:rFonts w:ascii="Arial" w:hAnsi="Arial" w:cs="Arial"/>
          <w:bCs/>
          <w:sz w:val="22"/>
          <w:szCs w:val="22"/>
        </w:rPr>
        <w:t>Created and managed a Zero Downtime program to move Data Center, restructure Network, relocate and train users, implement wireless network and VOIP phones delivered in 9 months.</w:t>
      </w:r>
    </w:p>
    <w:p w14:paraId="2D481A80" w14:textId="467283AF" w:rsidR="000E413A" w:rsidRPr="008B0A45" w:rsidRDefault="000E413A" w:rsidP="008B0A45">
      <w:pPr>
        <w:pStyle w:val="ListParagraph"/>
        <w:numPr>
          <w:ilvl w:val="0"/>
          <w:numId w:val="23"/>
        </w:numPr>
        <w:spacing w:after="80" w:line="259" w:lineRule="auto"/>
        <w:contextualSpacing w:val="0"/>
        <w:rPr>
          <w:rFonts w:ascii="Arial" w:hAnsi="Arial" w:cs="Arial"/>
          <w:bCs/>
          <w:sz w:val="22"/>
          <w:szCs w:val="22"/>
        </w:rPr>
      </w:pPr>
      <w:r w:rsidRPr="008B0A45">
        <w:rPr>
          <w:rFonts w:ascii="Arial" w:hAnsi="Arial" w:cs="Arial"/>
          <w:bCs/>
          <w:sz w:val="22"/>
          <w:szCs w:val="22"/>
        </w:rPr>
        <w:t>Saved $1.2M and improved productivity 83%</w:t>
      </w:r>
      <w:r w:rsidR="00A04D14" w:rsidRPr="008B0A45">
        <w:rPr>
          <w:rFonts w:ascii="Arial" w:hAnsi="Arial" w:cs="Arial"/>
          <w:bCs/>
          <w:sz w:val="22"/>
          <w:szCs w:val="22"/>
        </w:rPr>
        <w:t xml:space="preserve"> by</w:t>
      </w:r>
      <w:r w:rsidRPr="008B0A45">
        <w:rPr>
          <w:rFonts w:ascii="Arial" w:hAnsi="Arial" w:cs="Arial"/>
          <w:bCs/>
          <w:sz w:val="22"/>
          <w:szCs w:val="22"/>
        </w:rPr>
        <w:t xml:space="preserve"> implementing Continuous Process Improvement and automating Cloud services for Mortgage Operations and Compliance projects</w:t>
      </w:r>
    </w:p>
    <w:p w14:paraId="10D5A255" w14:textId="3232AA31" w:rsidR="00802DB4" w:rsidRPr="00A25F8E" w:rsidRDefault="00802DB4" w:rsidP="00A25F8E">
      <w:pPr>
        <w:pStyle w:val="ListParagraph"/>
        <w:numPr>
          <w:ilvl w:val="0"/>
          <w:numId w:val="23"/>
        </w:numPr>
        <w:spacing w:after="80" w:line="259" w:lineRule="auto"/>
        <w:contextualSpacing w:val="0"/>
        <w:rPr>
          <w:rFonts w:ascii="Arial" w:hAnsi="Arial" w:cs="Arial"/>
          <w:bCs/>
          <w:sz w:val="22"/>
          <w:szCs w:val="22"/>
        </w:rPr>
      </w:pPr>
      <w:r w:rsidRPr="00A25F8E">
        <w:rPr>
          <w:rFonts w:ascii="Arial" w:hAnsi="Arial" w:cs="Arial"/>
          <w:bCs/>
          <w:sz w:val="22"/>
          <w:szCs w:val="22"/>
        </w:rPr>
        <w:t>Drove platform standardization</w:t>
      </w:r>
      <w:r w:rsidR="00115B21">
        <w:rPr>
          <w:rFonts w:ascii="Arial" w:hAnsi="Arial" w:cs="Arial"/>
          <w:bCs/>
          <w:sz w:val="22"/>
          <w:szCs w:val="22"/>
        </w:rPr>
        <w:t xml:space="preserve"> at </w:t>
      </w:r>
      <w:r w:rsidR="0024619A">
        <w:rPr>
          <w:rFonts w:ascii="Arial" w:hAnsi="Arial" w:cs="Arial"/>
          <w:bCs/>
          <w:sz w:val="22"/>
          <w:szCs w:val="22"/>
        </w:rPr>
        <w:t>$4.5B corporation,</w:t>
      </w:r>
      <w:r w:rsidR="0036040F">
        <w:rPr>
          <w:rFonts w:ascii="Arial" w:hAnsi="Arial" w:cs="Arial"/>
          <w:bCs/>
          <w:sz w:val="22"/>
          <w:szCs w:val="22"/>
        </w:rPr>
        <w:t xml:space="preserve"> repla</w:t>
      </w:r>
      <w:r w:rsidR="00947456">
        <w:rPr>
          <w:rFonts w:ascii="Arial" w:hAnsi="Arial" w:cs="Arial"/>
          <w:bCs/>
          <w:sz w:val="22"/>
          <w:szCs w:val="22"/>
        </w:rPr>
        <w:t>c</w:t>
      </w:r>
      <w:r w:rsidR="007E7AA9">
        <w:rPr>
          <w:rFonts w:ascii="Arial" w:hAnsi="Arial" w:cs="Arial"/>
          <w:bCs/>
          <w:sz w:val="22"/>
          <w:szCs w:val="22"/>
        </w:rPr>
        <w:t>ed</w:t>
      </w:r>
      <w:r w:rsidRPr="00A25F8E">
        <w:rPr>
          <w:rFonts w:ascii="Arial" w:hAnsi="Arial" w:cs="Arial"/>
          <w:bCs/>
          <w:sz w:val="22"/>
          <w:szCs w:val="22"/>
        </w:rPr>
        <w:t xml:space="preserve"> </w:t>
      </w:r>
      <w:r w:rsidR="00B8510B" w:rsidRPr="00A25F8E">
        <w:rPr>
          <w:rFonts w:ascii="Arial" w:hAnsi="Arial" w:cs="Arial"/>
          <w:bCs/>
          <w:sz w:val="22"/>
          <w:szCs w:val="22"/>
        </w:rPr>
        <w:t>siloed</w:t>
      </w:r>
      <w:r w:rsidR="000D3459">
        <w:rPr>
          <w:rFonts w:ascii="Arial" w:hAnsi="Arial" w:cs="Arial"/>
          <w:bCs/>
          <w:sz w:val="22"/>
          <w:szCs w:val="22"/>
        </w:rPr>
        <w:t xml:space="preserve"> tool</w:t>
      </w:r>
      <w:r w:rsidR="007E7AA9">
        <w:rPr>
          <w:rFonts w:ascii="Arial" w:hAnsi="Arial" w:cs="Arial"/>
          <w:bCs/>
          <w:sz w:val="22"/>
          <w:szCs w:val="22"/>
        </w:rPr>
        <w:t>s</w:t>
      </w:r>
      <w:r w:rsidR="000D3459">
        <w:rPr>
          <w:rFonts w:ascii="Arial" w:hAnsi="Arial" w:cs="Arial"/>
          <w:bCs/>
          <w:sz w:val="22"/>
          <w:szCs w:val="22"/>
        </w:rPr>
        <w:t xml:space="preserve"> </w:t>
      </w:r>
      <w:r w:rsidR="00C41FF7">
        <w:rPr>
          <w:rFonts w:ascii="Arial" w:hAnsi="Arial" w:cs="Arial"/>
          <w:bCs/>
          <w:sz w:val="22"/>
          <w:szCs w:val="22"/>
        </w:rPr>
        <w:t>in 5</w:t>
      </w:r>
      <w:r w:rsidR="00B8510B" w:rsidRPr="00A25F8E">
        <w:rPr>
          <w:rFonts w:ascii="Arial" w:hAnsi="Arial" w:cs="Arial"/>
          <w:bCs/>
          <w:sz w:val="22"/>
          <w:szCs w:val="22"/>
        </w:rPr>
        <w:t xml:space="preserve"> Business</w:t>
      </w:r>
      <w:r w:rsidR="00A5508F">
        <w:rPr>
          <w:rFonts w:ascii="Arial" w:hAnsi="Arial" w:cs="Arial"/>
          <w:bCs/>
          <w:sz w:val="22"/>
          <w:szCs w:val="22"/>
        </w:rPr>
        <w:t xml:space="preserve"> </w:t>
      </w:r>
      <w:r w:rsidR="00A42C16">
        <w:rPr>
          <w:rFonts w:ascii="Arial" w:hAnsi="Arial" w:cs="Arial"/>
          <w:bCs/>
          <w:sz w:val="22"/>
          <w:szCs w:val="22"/>
        </w:rPr>
        <w:t>Units</w:t>
      </w:r>
      <w:r w:rsidR="00940717">
        <w:rPr>
          <w:rFonts w:ascii="Arial" w:hAnsi="Arial" w:cs="Arial"/>
          <w:bCs/>
          <w:sz w:val="22"/>
          <w:szCs w:val="22"/>
        </w:rPr>
        <w:t xml:space="preserve"> </w:t>
      </w:r>
      <w:r w:rsidR="00B0103B">
        <w:rPr>
          <w:rFonts w:ascii="Arial" w:hAnsi="Arial" w:cs="Arial"/>
          <w:bCs/>
          <w:sz w:val="22"/>
          <w:szCs w:val="22"/>
        </w:rPr>
        <w:t xml:space="preserve">to </w:t>
      </w:r>
      <w:r w:rsidR="00940717">
        <w:rPr>
          <w:rFonts w:ascii="Arial" w:hAnsi="Arial" w:cs="Arial"/>
          <w:bCs/>
          <w:sz w:val="22"/>
          <w:szCs w:val="22"/>
        </w:rPr>
        <w:t>creat</w:t>
      </w:r>
      <w:r w:rsidR="00B0103B">
        <w:rPr>
          <w:rFonts w:ascii="Arial" w:hAnsi="Arial" w:cs="Arial"/>
          <w:bCs/>
          <w:sz w:val="22"/>
          <w:szCs w:val="22"/>
        </w:rPr>
        <w:t>e</w:t>
      </w:r>
      <w:r w:rsidR="00940717">
        <w:rPr>
          <w:rFonts w:ascii="Arial" w:hAnsi="Arial" w:cs="Arial"/>
          <w:bCs/>
          <w:sz w:val="22"/>
          <w:szCs w:val="22"/>
        </w:rPr>
        <w:t xml:space="preserve"> a Shared Service model</w:t>
      </w:r>
      <w:r w:rsidR="005122E2">
        <w:rPr>
          <w:rFonts w:ascii="Arial" w:hAnsi="Arial" w:cs="Arial"/>
          <w:bCs/>
          <w:sz w:val="22"/>
          <w:szCs w:val="22"/>
        </w:rPr>
        <w:t xml:space="preserve">, automated </w:t>
      </w:r>
      <w:r w:rsidR="00B41FB9">
        <w:rPr>
          <w:rFonts w:ascii="Arial" w:hAnsi="Arial" w:cs="Arial"/>
          <w:bCs/>
          <w:sz w:val="22"/>
          <w:szCs w:val="22"/>
        </w:rPr>
        <w:t>Customer billing</w:t>
      </w:r>
      <w:r w:rsidR="008E70B0">
        <w:rPr>
          <w:rFonts w:ascii="Arial" w:hAnsi="Arial" w:cs="Arial"/>
          <w:bCs/>
          <w:sz w:val="22"/>
          <w:szCs w:val="22"/>
        </w:rPr>
        <w:t>,</w:t>
      </w:r>
      <w:r w:rsidR="00B41FB9">
        <w:rPr>
          <w:rFonts w:ascii="Arial" w:hAnsi="Arial" w:cs="Arial"/>
          <w:bCs/>
          <w:sz w:val="22"/>
          <w:szCs w:val="22"/>
        </w:rPr>
        <w:t xml:space="preserve"> payment</w:t>
      </w:r>
      <w:r w:rsidR="00A04D14">
        <w:rPr>
          <w:rFonts w:ascii="Arial" w:hAnsi="Arial" w:cs="Arial"/>
          <w:bCs/>
          <w:sz w:val="22"/>
          <w:szCs w:val="22"/>
        </w:rPr>
        <w:t>,</w:t>
      </w:r>
      <w:r w:rsidR="00B41FB9">
        <w:rPr>
          <w:rFonts w:ascii="Arial" w:hAnsi="Arial" w:cs="Arial"/>
          <w:bCs/>
          <w:sz w:val="22"/>
          <w:szCs w:val="22"/>
        </w:rPr>
        <w:t xml:space="preserve"> </w:t>
      </w:r>
      <w:r w:rsidR="008E70B0">
        <w:rPr>
          <w:rFonts w:ascii="Arial" w:hAnsi="Arial" w:cs="Arial"/>
          <w:bCs/>
          <w:sz w:val="22"/>
          <w:szCs w:val="22"/>
        </w:rPr>
        <w:t xml:space="preserve">and banking </w:t>
      </w:r>
      <w:r w:rsidR="00B41FB9">
        <w:rPr>
          <w:rFonts w:ascii="Arial" w:hAnsi="Arial" w:cs="Arial"/>
          <w:bCs/>
          <w:sz w:val="22"/>
          <w:szCs w:val="22"/>
        </w:rPr>
        <w:t>pr</w:t>
      </w:r>
      <w:r w:rsidR="000D3459">
        <w:rPr>
          <w:rFonts w:ascii="Arial" w:hAnsi="Arial" w:cs="Arial"/>
          <w:bCs/>
          <w:sz w:val="22"/>
          <w:szCs w:val="22"/>
        </w:rPr>
        <w:t>ocess</w:t>
      </w:r>
      <w:r w:rsidR="007E7AA9">
        <w:rPr>
          <w:rFonts w:ascii="Arial" w:hAnsi="Arial" w:cs="Arial"/>
          <w:bCs/>
          <w:sz w:val="22"/>
          <w:szCs w:val="22"/>
        </w:rPr>
        <w:t>es</w:t>
      </w:r>
      <w:r w:rsidR="00384F06">
        <w:rPr>
          <w:rFonts w:ascii="Arial" w:hAnsi="Arial" w:cs="Arial"/>
          <w:bCs/>
          <w:sz w:val="22"/>
          <w:szCs w:val="22"/>
        </w:rPr>
        <w:t>.</w:t>
      </w:r>
    </w:p>
    <w:p w14:paraId="2003A02F" w14:textId="77777777" w:rsidR="007D5921" w:rsidRDefault="007D5921" w:rsidP="00A87928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54B53F6E" w14:textId="32839419" w:rsidR="00A87928" w:rsidRDefault="001D3F04" w:rsidP="00A87928">
      <w:pPr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WORK</w:t>
      </w:r>
      <w:r w:rsidR="00A87928" w:rsidRPr="001D3F04">
        <w:rPr>
          <w:rFonts w:ascii="Arial" w:hAnsi="Arial" w:cs="Arial"/>
          <w:b/>
          <w:bCs/>
          <w:sz w:val="26"/>
          <w:szCs w:val="26"/>
        </w:rPr>
        <w:t xml:space="preserve"> EXPERIENCE</w:t>
      </w:r>
    </w:p>
    <w:p w14:paraId="7CD55D24" w14:textId="77777777" w:rsidR="000D6606" w:rsidRDefault="000D6606" w:rsidP="00A87928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3D85C7C1" w14:textId="4596D2F8" w:rsidR="007A2650" w:rsidRPr="00031EF6" w:rsidRDefault="007A2650" w:rsidP="007A2650">
      <w:pPr>
        <w:tabs>
          <w:tab w:val="right" w:pos="10170"/>
        </w:tabs>
        <w:rPr>
          <w:rFonts w:ascii="Arial" w:hAnsi="Arial" w:cs="Arial"/>
          <w:b/>
          <w:bCs/>
        </w:rPr>
      </w:pPr>
      <w:r w:rsidRPr="00031EF6">
        <w:rPr>
          <w:rFonts w:ascii="Arial" w:hAnsi="Arial" w:cs="Arial"/>
          <w:b/>
          <w:bCs/>
        </w:rPr>
        <w:t>PDF Consulting, Arlington Heights, IL</w:t>
      </w:r>
      <w:r>
        <w:rPr>
          <w:rFonts w:ascii="Arial" w:hAnsi="Arial" w:cs="Arial"/>
          <w:b/>
          <w:bCs/>
        </w:rPr>
        <w:t xml:space="preserve">                                                           </w:t>
      </w:r>
      <w:r w:rsidRPr="38FE8D74">
        <w:rPr>
          <w:rFonts w:ascii="Arial" w:hAnsi="Arial" w:cs="Arial"/>
          <w:b/>
          <w:sz w:val="22"/>
          <w:szCs w:val="22"/>
        </w:rPr>
        <w:t xml:space="preserve">5/2010 – </w:t>
      </w:r>
      <w:r w:rsidR="00CA653E">
        <w:rPr>
          <w:rFonts w:ascii="Arial" w:hAnsi="Arial" w:cs="Arial"/>
          <w:b/>
          <w:bCs/>
          <w:sz w:val="22"/>
          <w:szCs w:val="22"/>
        </w:rPr>
        <w:t>Present</w:t>
      </w:r>
    </w:p>
    <w:p w14:paraId="504D01E4" w14:textId="7BE65E97" w:rsidR="007A2650" w:rsidRPr="00DF2FBF" w:rsidRDefault="00884478" w:rsidP="007A2650">
      <w:pPr>
        <w:tabs>
          <w:tab w:val="right" w:pos="10170"/>
        </w:tabs>
        <w:rPr>
          <w:rFonts w:ascii="Arial" w:hAnsi="Arial" w:cs="Arial"/>
          <w:b/>
          <w:bCs/>
          <w:i/>
          <w:sz w:val="22"/>
          <w:szCs w:val="22"/>
        </w:rPr>
      </w:pPr>
      <w:r>
        <w:rPr>
          <w:rFonts w:ascii="Arial" w:hAnsi="Arial" w:cs="Arial"/>
          <w:b/>
          <w:bCs/>
          <w:i/>
          <w:sz w:val="22"/>
          <w:szCs w:val="22"/>
        </w:rPr>
        <w:t xml:space="preserve">Program- </w:t>
      </w:r>
      <w:r w:rsidRPr="00DF2FBF">
        <w:rPr>
          <w:rFonts w:ascii="Arial" w:hAnsi="Arial" w:cs="Arial"/>
          <w:b/>
          <w:bCs/>
          <w:i/>
          <w:sz w:val="22"/>
          <w:szCs w:val="22"/>
        </w:rPr>
        <w:t>Project Manag</w:t>
      </w:r>
      <w:r>
        <w:rPr>
          <w:rFonts w:ascii="Arial" w:hAnsi="Arial" w:cs="Arial"/>
          <w:b/>
          <w:bCs/>
          <w:i/>
          <w:sz w:val="22"/>
          <w:szCs w:val="22"/>
        </w:rPr>
        <w:t>e</w:t>
      </w:r>
      <w:r w:rsidR="00FD5439">
        <w:rPr>
          <w:rFonts w:ascii="Arial" w:hAnsi="Arial" w:cs="Arial"/>
          <w:b/>
          <w:bCs/>
          <w:i/>
          <w:sz w:val="22"/>
          <w:szCs w:val="22"/>
        </w:rPr>
        <w:t>r</w:t>
      </w:r>
      <w:r w:rsidRPr="00DF2FBF">
        <w:rPr>
          <w:rFonts w:ascii="Arial" w:hAnsi="Arial" w:cs="Arial"/>
          <w:b/>
          <w:bCs/>
          <w:i/>
          <w:sz w:val="22"/>
          <w:szCs w:val="22"/>
        </w:rPr>
        <w:t xml:space="preserve"> </w:t>
      </w:r>
      <w:r>
        <w:rPr>
          <w:rFonts w:ascii="Arial" w:hAnsi="Arial" w:cs="Arial"/>
          <w:b/>
          <w:bCs/>
          <w:i/>
          <w:sz w:val="22"/>
          <w:szCs w:val="22"/>
        </w:rPr>
        <w:t xml:space="preserve">/ </w:t>
      </w:r>
      <w:r w:rsidR="009062D0">
        <w:rPr>
          <w:rFonts w:ascii="Arial" w:hAnsi="Arial" w:cs="Arial"/>
          <w:b/>
          <w:bCs/>
          <w:i/>
          <w:sz w:val="22"/>
          <w:szCs w:val="22"/>
        </w:rPr>
        <w:t>Process Engineer</w:t>
      </w:r>
      <w:r w:rsidR="00C76B80">
        <w:rPr>
          <w:rFonts w:ascii="Arial" w:hAnsi="Arial" w:cs="Arial"/>
          <w:b/>
          <w:bCs/>
          <w:i/>
          <w:sz w:val="22"/>
          <w:szCs w:val="22"/>
        </w:rPr>
        <w:t xml:space="preserve"> /</w:t>
      </w:r>
      <w:r w:rsidR="005B6660">
        <w:rPr>
          <w:rFonts w:ascii="Arial" w:hAnsi="Arial" w:cs="Arial"/>
          <w:b/>
          <w:bCs/>
          <w:i/>
          <w:sz w:val="22"/>
          <w:szCs w:val="22"/>
        </w:rPr>
        <w:t>Strategist /</w:t>
      </w:r>
      <w:r w:rsidR="00D44D04">
        <w:rPr>
          <w:rFonts w:ascii="Arial" w:hAnsi="Arial" w:cs="Arial"/>
          <w:b/>
          <w:bCs/>
          <w:i/>
          <w:sz w:val="22"/>
          <w:szCs w:val="22"/>
        </w:rPr>
        <w:t xml:space="preserve"> </w:t>
      </w:r>
      <w:r w:rsidR="00EA34B9">
        <w:rPr>
          <w:rFonts w:ascii="Arial" w:hAnsi="Arial" w:cs="Arial"/>
          <w:b/>
          <w:bCs/>
          <w:i/>
          <w:sz w:val="22"/>
          <w:szCs w:val="22"/>
        </w:rPr>
        <w:t xml:space="preserve">Principal </w:t>
      </w:r>
    </w:p>
    <w:p w14:paraId="5F7ACBD0" w14:textId="252F95C0" w:rsidR="00156A5F" w:rsidRDefault="00875363" w:rsidP="00F915A3">
      <w:pPr>
        <w:tabs>
          <w:tab w:val="right" w:pos="1017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Digital Evangelist</w:t>
      </w:r>
      <w:r w:rsidR="00FD2388">
        <w:rPr>
          <w:rFonts w:ascii="Arial" w:hAnsi="Arial" w:cs="Arial"/>
          <w:sz w:val="22"/>
          <w:szCs w:val="22"/>
        </w:rPr>
        <w:t xml:space="preserve"> </w:t>
      </w:r>
      <w:r w:rsidR="00EE25F3">
        <w:rPr>
          <w:rFonts w:ascii="Arial" w:hAnsi="Arial" w:cs="Arial"/>
          <w:sz w:val="22"/>
          <w:szCs w:val="22"/>
        </w:rPr>
        <w:t xml:space="preserve">and </w:t>
      </w:r>
      <w:r w:rsidR="00EE25F3" w:rsidRPr="00FC3377">
        <w:rPr>
          <w:rFonts w:ascii="Arial" w:hAnsi="Arial" w:cs="Arial"/>
          <w:sz w:val="22"/>
          <w:szCs w:val="22"/>
        </w:rPr>
        <w:t>Project</w:t>
      </w:r>
      <w:r w:rsidR="00245233" w:rsidRPr="00FC3377">
        <w:rPr>
          <w:rFonts w:ascii="Arial" w:hAnsi="Arial" w:cs="Arial"/>
          <w:sz w:val="22"/>
          <w:szCs w:val="22"/>
        </w:rPr>
        <w:t xml:space="preserve"> </w:t>
      </w:r>
      <w:r w:rsidR="00FD2388">
        <w:rPr>
          <w:rFonts w:ascii="Arial" w:hAnsi="Arial" w:cs="Arial"/>
          <w:sz w:val="22"/>
          <w:szCs w:val="22"/>
        </w:rPr>
        <w:t xml:space="preserve">- </w:t>
      </w:r>
      <w:r w:rsidR="00245233" w:rsidRPr="00FC3377">
        <w:rPr>
          <w:rFonts w:ascii="Arial" w:hAnsi="Arial" w:cs="Arial"/>
          <w:sz w:val="22"/>
          <w:szCs w:val="22"/>
        </w:rPr>
        <w:t>Program Manager</w:t>
      </w:r>
      <w:r w:rsidR="00452C01">
        <w:rPr>
          <w:rFonts w:ascii="Arial" w:hAnsi="Arial" w:cs="Arial"/>
          <w:sz w:val="22"/>
          <w:szCs w:val="22"/>
        </w:rPr>
        <w:t xml:space="preserve"> </w:t>
      </w:r>
      <w:r w:rsidR="004F6EFF">
        <w:rPr>
          <w:rFonts w:ascii="Arial" w:hAnsi="Arial" w:cs="Arial"/>
          <w:sz w:val="22"/>
          <w:szCs w:val="22"/>
        </w:rPr>
        <w:t>who learns your business</w:t>
      </w:r>
      <w:r w:rsidR="00E50361">
        <w:rPr>
          <w:rFonts w:ascii="Arial" w:hAnsi="Arial" w:cs="Arial"/>
          <w:sz w:val="22"/>
          <w:szCs w:val="22"/>
        </w:rPr>
        <w:t xml:space="preserve">, </w:t>
      </w:r>
      <w:r w:rsidR="00D724CA">
        <w:rPr>
          <w:rFonts w:ascii="Arial" w:hAnsi="Arial" w:cs="Arial"/>
          <w:sz w:val="22"/>
          <w:szCs w:val="22"/>
        </w:rPr>
        <w:t xml:space="preserve">uses </w:t>
      </w:r>
      <w:r w:rsidR="00AA7856">
        <w:rPr>
          <w:rFonts w:ascii="Arial" w:hAnsi="Arial" w:cs="Arial"/>
          <w:sz w:val="22"/>
          <w:szCs w:val="22"/>
        </w:rPr>
        <w:t xml:space="preserve">Best Practices to </w:t>
      </w:r>
      <w:r w:rsidR="00D04E93">
        <w:rPr>
          <w:rFonts w:ascii="Arial" w:hAnsi="Arial" w:cs="Arial"/>
          <w:sz w:val="22"/>
          <w:szCs w:val="22"/>
        </w:rPr>
        <w:t>define</w:t>
      </w:r>
      <w:r w:rsidR="00E50361">
        <w:rPr>
          <w:rFonts w:ascii="Arial" w:hAnsi="Arial" w:cs="Arial"/>
          <w:sz w:val="22"/>
          <w:szCs w:val="22"/>
        </w:rPr>
        <w:t xml:space="preserve"> </w:t>
      </w:r>
      <w:r w:rsidR="0000619B">
        <w:rPr>
          <w:rFonts w:ascii="Arial" w:hAnsi="Arial" w:cs="Arial"/>
          <w:sz w:val="22"/>
          <w:szCs w:val="22"/>
        </w:rPr>
        <w:t xml:space="preserve">the </w:t>
      </w:r>
      <w:r w:rsidR="009B33E9">
        <w:rPr>
          <w:rFonts w:ascii="Arial" w:hAnsi="Arial" w:cs="Arial"/>
          <w:sz w:val="22"/>
          <w:szCs w:val="22"/>
        </w:rPr>
        <w:t>strategy</w:t>
      </w:r>
      <w:r w:rsidR="00674474">
        <w:rPr>
          <w:rFonts w:ascii="Arial" w:hAnsi="Arial" w:cs="Arial"/>
          <w:sz w:val="22"/>
          <w:szCs w:val="22"/>
        </w:rPr>
        <w:t xml:space="preserve"> to</w:t>
      </w:r>
      <w:r w:rsidR="00BD43AC">
        <w:rPr>
          <w:rFonts w:ascii="Arial" w:hAnsi="Arial" w:cs="Arial"/>
          <w:sz w:val="22"/>
          <w:szCs w:val="22"/>
        </w:rPr>
        <w:t xml:space="preserve"> a</w:t>
      </w:r>
      <w:r w:rsidR="00BD1689" w:rsidRPr="00BD1689">
        <w:rPr>
          <w:rFonts w:ascii="Arial" w:hAnsi="Arial" w:cs="Arial"/>
          <w:sz w:val="22"/>
          <w:szCs w:val="22"/>
        </w:rPr>
        <w:t xml:space="preserve">ccelerate digital transformation </w:t>
      </w:r>
      <w:r w:rsidR="00D04839">
        <w:rPr>
          <w:rFonts w:ascii="Arial" w:hAnsi="Arial" w:cs="Arial"/>
          <w:sz w:val="22"/>
          <w:szCs w:val="22"/>
        </w:rPr>
        <w:t>managing</w:t>
      </w:r>
      <w:r w:rsidR="00BD1689" w:rsidRPr="00BD1689">
        <w:rPr>
          <w:rFonts w:ascii="Arial" w:hAnsi="Arial" w:cs="Arial"/>
          <w:sz w:val="22"/>
          <w:szCs w:val="22"/>
        </w:rPr>
        <w:t xml:space="preserve"> </w:t>
      </w:r>
      <w:r w:rsidR="005F77A2" w:rsidRPr="00591570">
        <w:rPr>
          <w:rFonts w:ascii="Arial" w:hAnsi="Arial" w:cs="Arial"/>
          <w:sz w:val="22"/>
          <w:szCs w:val="22"/>
        </w:rPr>
        <w:t>Strategic</w:t>
      </w:r>
      <w:r w:rsidR="005F77A2">
        <w:rPr>
          <w:rFonts w:ascii="Arial" w:hAnsi="Arial" w:cs="Arial"/>
          <w:sz w:val="22"/>
          <w:szCs w:val="22"/>
        </w:rPr>
        <w:t xml:space="preserve"> Direction</w:t>
      </w:r>
      <w:r w:rsidR="000F4504">
        <w:rPr>
          <w:rFonts w:ascii="Arial" w:hAnsi="Arial" w:cs="Arial"/>
          <w:sz w:val="22"/>
          <w:szCs w:val="22"/>
        </w:rPr>
        <w:t>,</w:t>
      </w:r>
      <w:r w:rsidR="007A2650" w:rsidRPr="00591570">
        <w:rPr>
          <w:rFonts w:ascii="Arial" w:hAnsi="Arial" w:cs="Arial"/>
          <w:sz w:val="22"/>
          <w:szCs w:val="22"/>
        </w:rPr>
        <w:t xml:space="preserve"> Operation</w:t>
      </w:r>
      <w:r w:rsidR="00AC18E1">
        <w:rPr>
          <w:rFonts w:ascii="Arial" w:hAnsi="Arial" w:cs="Arial"/>
          <w:sz w:val="22"/>
          <w:szCs w:val="22"/>
        </w:rPr>
        <w:t>s</w:t>
      </w:r>
      <w:r w:rsidR="00314911">
        <w:rPr>
          <w:rFonts w:ascii="Arial" w:hAnsi="Arial" w:cs="Arial"/>
          <w:sz w:val="22"/>
          <w:szCs w:val="22"/>
        </w:rPr>
        <w:t xml:space="preserve"> Improvement</w:t>
      </w:r>
      <w:r w:rsidR="001A6EE8">
        <w:rPr>
          <w:rFonts w:ascii="Arial" w:hAnsi="Arial" w:cs="Arial"/>
          <w:sz w:val="22"/>
          <w:szCs w:val="22"/>
        </w:rPr>
        <w:t>,</w:t>
      </w:r>
      <w:r w:rsidR="00CC36C4">
        <w:rPr>
          <w:rFonts w:ascii="Arial" w:hAnsi="Arial" w:cs="Arial"/>
          <w:sz w:val="22"/>
          <w:szCs w:val="22"/>
        </w:rPr>
        <w:t xml:space="preserve"> and </w:t>
      </w:r>
      <w:r w:rsidR="00946A82" w:rsidRPr="00591570">
        <w:rPr>
          <w:rFonts w:ascii="Arial" w:hAnsi="Arial" w:cs="Arial"/>
          <w:sz w:val="22"/>
          <w:szCs w:val="22"/>
        </w:rPr>
        <w:t xml:space="preserve">ITIL </w:t>
      </w:r>
      <w:r w:rsidR="007A2650" w:rsidRPr="00591570">
        <w:rPr>
          <w:rFonts w:ascii="Arial" w:hAnsi="Arial" w:cs="Arial"/>
          <w:sz w:val="22"/>
          <w:szCs w:val="22"/>
        </w:rPr>
        <w:t>Process Improvement Project</w:t>
      </w:r>
      <w:bookmarkStart w:id="1" w:name="_Hlk59568640"/>
      <w:r w:rsidR="0016079F">
        <w:rPr>
          <w:rFonts w:ascii="Arial" w:hAnsi="Arial" w:cs="Arial"/>
          <w:sz w:val="22"/>
          <w:szCs w:val="22"/>
        </w:rPr>
        <w:t>s</w:t>
      </w:r>
      <w:r w:rsidR="00B42770">
        <w:rPr>
          <w:rFonts w:ascii="Arial" w:hAnsi="Arial" w:cs="Arial"/>
          <w:sz w:val="22"/>
          <w:szCs w:val="22"/>
        </w:rPr>
        <w:t>.</w:t>
      </w:r>
      <w:r w:rsidR="0016079F">
        <w:rPr>
          <w:rFonts w:ascii="Arial" w:hAnsi="Arial" w:cs="Arial"/>
          <w:sz w:val="22"/>
          <w:szCs w:val="22"/>
        </w:rPr>
        <w:t xml:space="preserve"> A</w:t>
      </w:r>
      <w:r w:rsidR="00EB57C1">
        <w:rPr>
          <w:rFonts w:ascii="Arial" w:hAnsi="Arial" w:cs="Arial"/>
          <w:sz w:val="22"/>
          <w:szCs w:val="22"/>
        </w:rPr>
        <w:t xml:space="preserve"> trusted advisor </w:t>
      </w:r>
      <w:r w:rsidR="00FE3EDE">
        <w:rPr>
          <w:rFonts w:ascii="Arial" w:hAnsi="Arial" w:cs="Arial"/>
          <w:sz w:val="22"/>
          <w:szCs w:val="22"/>
        </w:rPr>
        <w:t>to</w:t>
      </w:r>
      <w:r w:rsidR="00EB57C1">
        <w:rPr>
          <w:rFonts w:ascii="Arial" w:hAnsi="Arial" w:cs="Arial"/>
          <w:sz w:val="22"/>
          <w:szCs w:val="22"/>
        </w:rPr>
        <w:t xml:space="preserve"> stakeholders</w:t>
      </w:r>
      <w:r w:rsidR="004273D2">
        <w:rPr>
          <w:rFonts w:ascii="Arial" w:hAnsi="Arial" w:cs="Arial"/>
          <w:sz w:val="22"/>
          <w:szCs w:val="22"/>
        </w:rPr>
        <w:t xml:space="preserve"> m</w:t>
      </w:r>
      <w:r w:rsidR="0040533D">
        <w:rPr>
          <w:rFonts w:ascii="Arial" w:hAnsi="Arial" w:cs="Arial"/>
          <w:sz w:val="22"/>
          <w:szCs w:val="22"/>
        </w:rPr>
        <w:t>anages</w:t>
      </w:r>
      <w:r w:rsidR="00EB57C1">
        <w:rPr>
          <w:rFonts w:ascii="Arial" w:hAnsi="Arial" w:cs="Arial"/>
          <w:sz w:val="22"/>
          <w:szCs w:val="22"/>
        </w:rPr>
        <w:t xml:space="preserve"> </w:t>
      </w:r>
      <w:r w:rsidR="00563739">
        <w:rPr>
          <w:rFonts w:ascii="Arial" w:hAnsi="Arial" w:cs="Arial"/>
          <w:sz w:val="22"/>
          <w:szCs w:val="22"/>
        </w:rPr>
        <w:t>Agile and Waterfall</w:t>
      </w:r>
      <w:r w:rsidR="0046128A">
        <w:rPr>
          <w:rFonts w:ascii="Arial" w:hAnsi="Arial" w:cs="Arial"/>
          <w:sz w:val="22"/>
          <w:szCs w:val="22"/>
        </w:rPr>
        <w:t xml:space="preserve"> </w:t>
      </w:r>
      <w:r w:rsidR="00EB57C1">
        <w:rPr>
          <w:rFonts w:ascii="Arial" w:hAnsi="Arial" w:cs="Arial"/>
          <w:sz w:val="22"/>
          <w:szCs w:val="22"/>
        </w:rPr>
        <w:t>p</w:t>
      </w:r>
      <w:r w:rsidR="0040533D">
        <w:rPr>
          <w:rFonts w:ascii="Arial" w:hAnsi="Arial" w:cs="Arial"/>
          <w:sz w:val="22"/>
          <w:szCs w:val="22"/>
        </w:rPr>
        <w:t>roject</w:t>
      </w:r>
      <w:r w:rsidR="0046128A">
        <w:rPr>
          <w:rFonts w:ascii="Arial" w:hAnsi="Arial" w:cs="Arial"/>
          <w:sz w:val="22"/>
          <w:szCs w:val="22"/>
        </w:rPr>
        <w:t>s</w:t>
      </w:r>
      <w:r w:rsidR="0040533D">
        <w:rPr>
          <w:rFonts w:ascii="Arial" w:hAnsi="Arial" w:cs="Arial"/>
          <w:sz w:val="22"/>
          <w:szCs w:val="22"/>
        </w:rPr>
        <w:t xml:space="preserve"> develop</w:t>
      </w:r>
      <w:r w:rsidR="00F4584C">
        <w:rPr>
          <w:rFonts w:ascii="Arial" w:hAnsi="Arial" w:cs="Arial"/>
          <w:sz w:val="22"/>
          <w:szCs w:val="22"/>
        </w:rPr>
        <w:t>s</w:t>
      </w:r>
      <w:r w:rsidR="0040533D">
        <w:rPr>
          <w:rFonts w:ascii="Arial" w:hAnsi="Arial" w:cs="Arial"/>
          <w:sz w:val="22"/>
          <w:szCs w:val="22"/>
        </w:rPr>
        <w:t xml:space="preserve"> artifacts</w:t>
      </w:r>
      <w:r w:rsidR="002E1007">
        <w:rPr>
          <w:rFonts w:ascii="Arial" w:hAnsi="Arial" w:cs="Arial"/>
          <w:sz w:val="22"/>
          <w:szCs w:val="22"/>
        </w:rPr>
        <w:t xml:space="preserve"> and</w:t>
      </w:r>
      <w:r w:rsidR="00CA5DF9">
        <w:rPr>
          <w:rFonts w:ascii="Arial" w:hAnsi="Arial" w:cs="Arial"/>
          <w:sz w:val="22"/>
          <w:szCs w:val="22"/>
        </w:rPr>
        <w:t xml:space="preserve"> de</w:t>
      </w:r>
      <w:r w:rsidR="00D73821">
        <w:rPr>
          <w:rFonts w:ascii="Arial" w:hAnsi="Arial" w:cs="Arial"/>
          <w:sz w:val="22"/>
          <w:szCs w:val="22"/>
        </w:rPr>
        <w:t>l</w:t>
      </w:r>
      <w:r w:rsidR="00CA5DF9">
        <w:rPr>
          <w:rFonts w:ascii="Arial" w:hAnsi="Arial" w:cs="Arial"/>
          <w:sz w:val="22"/>
          <w:szCs w:val="22"/>
        </w:rPr>
        <w:t>iver</w:t>
      </w:r>
      <w:r w:rsidR="00E70F0C">
        <w:rPr>
          <w:rFonts w:ascii="Arial" w:hAnsi="Arial" w:cs="Arial"/>
          <w:sz w:val="22"/>
          <w:szCs w:val="22"/>
        </w:rPr>
        <w:t>s</w:t>
      </w:r>
      <w:r w:rsidR="00CA5DF9">
        <w:rPr>
          <w:rFonts w:ascii="Arial" w:hAnsi="Arial" w:cs="Arial"/>
          <w:sz w:val="22"/>
          <w:szCs w:val="22"/>
        </w:rPr>
        <w:t xml:space="preserve"> projects on </w:t>
      </w:r>
      <w:r w:rsidR="00EB57C1">
        <w:rPr>
          <w:rFonts w:ascii="Arial" w:hAnsi="Arial" w:cs="Arial"/>
          <w:sz w:val="22"/>
          <w:szCs w:val="22"/>
        </w:rPr>
        <w:t>time and within budget.</w:t>
      </w:r>
    </w:p>
    <w:p w14:paraId="22B949FE" w14:textId="77777777" w:rsidR="0008359D" w:rsidRDefault="0008359D" w:rsidP="00BE485A">
      <w:pPr>
        <w:tabs>
          <w:tab w:val="right" w:pos="10170"/>
        </w:tabs>
        <w:rPr>
          <w:rFonts w:ascii="Arial" w:hAnsi="Arial" w:cs="Arial"/>
          <w:b/>
          <w:bCs/>
          <w:i/>
          <w:iCs/>
        </w:rPr>
      </w:pPr>
    </w:p>
    <w:bookmarkEnd w:id="1"/>
    <w:p w14:paraId="6DA46FA5" w14:textId="5044DE03" w:rsidR="001543C9" w:rsidRPr="00A22824" w:rsidRDefault="00A22824" w:rsidP="00A22824">
      <w:pPr>
        <w:spacing w:before="120" w:after="40"/>
        <w:rPr>
          <w:rFonts w:ascii="Arial" w:hAnsi="Arial" w:cs="Arial"/>
          <w:b/>
          <w:bCs/>
        </w:rPr>
      </w:pPr>
      <w:r w:rsidRPr="00A22824">
        <w:rPr>
          <w:rFonts w:ascii="Arial" w:hAnsi="Arial" w:cs="Arial"/>
          <w:b/>
          <w:bCs/>
        </w:rPr>
        <w:t>Draper and Kramer, Inc.</w:t>
      </w:r>
      <w:r w:rsidRPr="00A22824">
        <w:rPr>
          <w:rFonts w:ascii="Arial" w:hAnsi="Arial" w:cs="Arial"/>
          <w:b/>
        </w:rPr>
        <w:t xml:space="preserve"> Chicago, IL</w:t>
      </w:r>
      <w:r w:rsidRPr="00A22824">
        <w:rPr>
          <w:rFonts w:ascii="Arial" w:hAnsi="Arial" w:cs="Arial"/>
          <w:b/>
          <w:bCs/>
          <w:sz w:val="22"/>
          <w:szCs w:val="22"/>
        </w:rPr>
        <w:t xml:space="preserve"> - </w:t>
      </w:r>
      <w:r w:rsidRPr="00A22824">
        <w:rPr>
          <w:rFonts w:ascii="Arial" w:hAnsi="Arial" w:cs="Arial"/>
          <w:b/>
        </w:rPr>
        <w:t>Vice President Information Services</w:t>
      </w:r>
      <w:r w:rsidRPr="00A22824">
        <w:rPr>
          <w:rFonts w:ascii="Arial" w:hAnsi="Arial" w:cs="Arial"/>
          <w:bCs/>
          <w:i/>
          <w:sz w:val="22"/>
          <w:szCs w:val="22"/>
        </w:rPr>
        <w:tab/>
      </w:r>
      <w:r w:rsidRPr="00A22824">
        <w:rPr>
          <w:rFonts w:ascii="Arial" w:hAnsi="Arial" w:cs="Arial"/>
          <w:b/>
        </w:rPr>
        <w:t xml:space="preserve">1995 – 2010 </w:t>
      </w:r>
      <w:r w:rsidR="00A87928" w:rsidRPr="00156098">
        <w:rPr>
          <w:rFonts w:ascii="Arial" w:hAnsi="Arial" w:cs="Arial"/>
          <w:bCs/>
          <w:i/>
          <w:sz w:val="22"/>
          <w:szCs w:val="22"/>
        </w:rPr>
        <w:tab/>
      </w:r>
    </w:p>
    <w:p w14:paraId="1BA646ED" w14:textId="42DA1242" w:rsidR="00C840BB" w:rsidRPr="00C840BB" w:rsidRDefault="00C840BB" w:rsidP="00C840BB">
      <w:pPr>
        <w:rPr>
          <w:rFonts w:ascii="Arial" w:hAnsi="Arial" w:cs="Arial"/>
          <w:bCs/>
          <w:i/>
          <w:sz w:val="22"/>
          <w:szCs w:val="22"/>
        </w:rPr>
      </w:pPr>
      <w:r w:rsidRPr="00C840BB">
        <w:rPr>
          <w:rFonts w:ascii="Arial" w:hAnsi="Arial" w:cs="Arial"/>
          <w:bCs/>
          <w:sz w:val="22"/>
          <w:szCs w:val="22"/>
        </w:rPr>
        <w:t xml:space="preserve">Serviced </w:t>
      </w:r>
      <w:r w:rsidRPr="00C840BB">
        <w:rPr>
          <w:rFonts w:ascii="Arial" w:hAnsi="Arial" w:cs="Arial"/>
          <w:sz w:val="22"/>
          <w:szCs w:val="22"/>
        </w:rPr>
        <w:t xml:space="preserve">50,000 customers, 1500 employees, $1.4B -150 properties, $3B Loans, 5 Business Units: </w:t>
      </w:r>
      <w:r w:rsidR="00A86A6A" w:rsidRPr="00C840BB">
        <w:rPr>
          <w:rFonts w:ascii="Arial" w:hAnsi="Arial" w:cs="Arial"/>
          <w:sz w:val="22"/>
          <w:szCs w:val="22"/>
        </w:rPr>
        <w:t>Insurance</w:t>
      </w:r>
      <w:r w:rsidR="00A86A6A">
        <w:rPr>
          <w:rFonts w:ascii="Arial" w:hAnsi="Arial" w:cs="Arial"/>
          <w:sz w:val="22"/>
          <w:szCs w:val="22"/>
        </w:rPr>
        <w:t>,</w:t>
      </w:r>
      <w:r w:rsidR="00A86A6A" w:rsidRPr="00C840BB">
        <w:rPr>
          <w:rFonts w:ascii="Arial" w:hAnsi="Arial" w:cs="Arial"/>
          <w:sz w:val="22"/>
          <w:szCs w:val="22"/>
        </w:rPr>
        <w:t xml:space="preserve"> </w:t>
      </w:r>
      <w:r w:rsidRPr="00C840BB">
        <w:rPr>
          <w:rFonts w:ascii="Arial" w:hAnsi="Arial" w:cs="Arial"/>
          <w:sz w:val="22"/>
          <w:szCs w:val="22"/>
        </w:rPr>
        <w:t>Property Management and Development, Asset Mgmt., Mortgage Origination and Servicing</w:t>
      </w:r>
    </w:p>
    <w:p w14:paraId="5E45F80D" w14:textId="2877AE27" w:rsidR="00E55B64" w:rsidRDefault="00E55B64" w:rsidP="00E55B64">
      <w:pPr>
        <w:tabs>
          <w:tab w:val="right" w:pos="10170"/>
        </w:tabs>
        <w:rPr>
          <w:rFonts w:ascii="Arial" w:hAnsi="Arial" w:cs="Arial"/>
          <w:b/>
          <w:bCs/>
          <w:sz w:val="22"/>
          <w:szCs w:val="22"/>
        </w:rPr>
      </w:pPr>
    </w:p>
    <w:p w14:paraId="0D3CCDE7" w14:textId="0FA853BF" w:rsidR="00D04853" w:rsidRDefault="00A56A2C" w:rsidP="008F225C">
      <w:pPr>
        <w:tabs>
          <w:tab w:val="right" w:pos="10170"/>
        </w:tabs>
        <w:spacing w:after="80" w:line="259" w:lineRule="auto"/>
        <w:ind w:left="360"/>
        <w:rPr>
          <w:rFonts w:ascii="Arial" w:hAnsi="Arial" w:cs="Arial"/>
          <w:sz w:val="22"/>
          <w:szCs w:val="22"/>
        </w:rPr>
      </w:pPr>
      <w:r w:rsidRPr="008F225C">
        <w:rPr>
          <w:rFonts w:ascii="Arial" w:hAnsi="Arial" w:cs="Arial"/>
          <w:sz w:val="22"/>
          <w:szCs w:val="22"/>
        </w:rPr>
        <w:t>Function as</w:t>
      </w:r>
      <w:r w:rsidR="006A5AF1" w:rsidRPr="008F225C">
        <w:rPr>
          <w:rFonts w:ascii="Arial" w:hAnsi="Arial" w:cs="Arial"/>
          <w:sz w:val="22"/>
          <w:szCs w:val="22"/>
        </w:rPr>
        <w:t xml:space="preserve"> business point of contact and decision</w:t>
      </w:r>
      <w:r w:rsidR="00C634DA" w:rsidRPr="008F225C">
        <w:rPr>
          <w:rFonts w:ascii="Arial" w:hAnsi="Arial" w:cs="Arial"/>
          <w:sz w:val="22"/>
          <w:szCs w:val="22"/>
        </w:rPr>
        <w:t>-</w:t>
      </w:r>
      <w:r w:rsidR="006A5AF1" w:rsidRPr="008F225C">
        <w:rPr>
          <w:rFonts w:ascii="Arial" w:hAnsi="Arial" w:cs="Arial"/>
          <w:sz w:val="22"/>
          <w:szCs w:val="22"/>
        </w:rPr>
        <w:t xml:space="preserve">maker responsible for </w:t>
      </w:r>
      <w:r w:rsidR="00EE5A4E" w:rsidRPr="008F225C">
        <w:rPr>
          <w:rFonts w:ascii="Arial" w:hAnsi="Arial" w:cs="Arial"/>
          <w:sz w:val="22"/>
          <w:szCs w:val="22"/>
        </w:rPr>
        <w:t xml:space="preserve">IT </w:t>
      </w:r>
      <w:r w:rsidR="006A5AF1" w:rsidRPr="008F225C">
        <w:rPr>
          <w:rFonts w:ascii="Arial" w:hAnsi="Arial" w:cs="Arial"/>
          <w:sz w:val="22"/>
          <w:szCs w:val="22"/>
        </w:rPr>
        <w:t>strateg</w:t>
      </w:r>
      <w:r w:rsidR="00FA1F7E" w:rsidRPr="008F225C">
        <w:rPr>
          <w:rFonts w:ascii="Arial" w:hAnsi="Arial" w:cs="Arial"/>
          <w:sz w:val="22"/>
          <w:szCs w:val="22"/>
        </w:rPr>
        <w:t>y,</w:t>
      </w:r>
      <w:r w:rsidR="006A5AF1" w:rsidRPr="008F225C">
        <w:rPr>
          <w:rFonts w:ascii="Arial" w:hAnsi="Arial" w:cs="Arial"/>
          <w:sz w:val="22"/>
          <w:szCs w:val="22"/>
        </w:rPr>
        <w:t xml:space="preserve"> </w:t>
      </w:r>
      <w:r w:rsidR="008D4422">
        <w:rPr>
          <w:rFonts w:ascii="Arial" w:hAnsi="Arial" w:cs="Arial"/>
          <w:sz w:val="22"/>
          <w:szCs w:val="22"/>
        </w:rPr>
        <w:t>Information</w:t>
      </w:r>
      <w:r w:rsidR="004761DC">
        <w:rPr>
          <w:rFonts w:ascii="Arial" w:hAnsi="Arial" w:cs="Arial"/>
          <w:sz w:val="22"/>
          <w:szCs w:val="22"/>
        </w:rPr>
        <w:t xml:space="preserve"> T</w:t>
      </w:r>
      <w:r w:rsidR="006A5AF1" w:rsidRPr="008F225C">
        <w:rPr>
          <w:rFonts w:ascii="Arial" w:hAnsi="Arial" w:cs="Arial"/>
          <w:sz w:val="22"/>
          <w:szCs w:val="22"/>
        </w:rPr>
        <w:t>echnology</w:t>
      </w:r>
      <w:r w:rsidR="00A9143A" w:rsidRPr="008F225C">
        <w:rPr>
          <w:rFonts w:ascii="Arial" w:hAnsi="Arial" w:cs="Arial"/>
          <w:sz w:val="22"/>
          <w:szCs w:val="22"/>
        </w:rPr>
        <w:t>,</w:t>
      </w:r>
      <w:r w:rsidR="00C54210" w:rsidRPr="008F225C">
        <w:rPr>
          <w:rFonts w:ascii="Arial" w:hAnsi="Arial" w:cs="Arial"/>
          <w:sz w:val="22"/>
          <w:szCs w:val="22"/>
        </w:rPr>
        <w:t xml:space="preserve"> </w:t>
      </w:r>
      <w:r w:rsidR="00491C28">
        <w:rPr>
          <w:rFonts w:ascii="Arial" w:hAnsi="Arial" w:cs="Arial"/>
          <w:sz w:val="22"/>
          <w:szCs w:val="22"/>
        </w:rPr>
        <w:t xml:space="preserve">Software </w:t>
      </w:r>
      <w:r w:rsidR="0049749F">
        <w:rPr>
          <w:rFonts w:ascii="Arial" w:hAnsi="Arial" w:cs="Arial"/>
          <w:sz w:val="22"/>
          <w:szCs w:val="22"/>
        </w:rPr>
        <w:t xml:space="preserve">Development, </w:t>
      </w:r>
      <w:r w:rsidR="00A74973">
        <w:rPr>
          <w:rFonts w:ascii="Arial" w:hAnsi="Arial" w:cs="Arial"/>
          <w:sz w:val="22"/>
          <w:szCs w:val="22"/>
        </w:rPr>
        <w:t>Project</w:t>
      </w:r>
      <w:r w:rsidR="00414CC6">
        <w:rPr>
          <w:rFonts w:ascii="Arial" w:hAnsi="Arial" w:cs="Arial"/>
          <w:sz w:val="22"/>
          <w:szCs w:val="22"/>
        </w:rPr>
        <w:t>/</w:t>
      </w:r>
      <w:r w:rsidR="00403637" w:rsidRPr="008F225C">
        <w:rPr>
          <w:rFonts w:ascii="Arial" w:hAnsi="Arial" w:cs="Arial"/>
          <w:sz w:val="22"/>
          <w:szCs w:val="22"/>
        </w:rPr>
        <w:t xml:space="preserve">Program </w:t>
      </w:r>
      <w:r w:rsidR="003A7F94" w:rsidRPr="008F225C">
        <w:rPr>
          <w:rFonts w:ascii="Arial" w:hAnsi="Arial" w:cs="Arial"/>
          <w:sz w:val="22"/>
          <w:szCs w:val="22"/>
        </w:rPr>
        <w:t>delivery</w:t>
      </w:r>
      <w:r w:rsidR="00403637" w:rsidRPr="008F225C">
        <w:rPr>
          <w:rFonts w:ascii="Arial" w:hAnsi="Arial" w:cs="Arial"/>
          <w:sz w:val="22"/>
          <w:szCs w:val="22"/>
        </w:rPr>
        <w:t xml:space="preserve">, </w:t>
      </w:r>
      <w:r w:rsidR="00A41C02">
        <w:rPr>
          <w:rFonts w:ascii="Arial" w:hAnsi="Arial" w:cs="Arial"/>
          <w:sz w:val="22"/>
          <w:szCs w:val="22"/>
        </w:rPr>
        <w:t xml:space="preserve">Service </w:t>
      </w:r>
      <w:r w:rsidR="00E275FF">
        <w:rPr>
          <w:rFonts w:ascii="Arial" w:hAnsi="Arial" w:cs="Arial"/>
          <w:sz w:val="22"/>
          <w:szCs w:val="22"/>
        </w:rPr>
        <w:t xml:space="preserve">Desk, Vendor Management, </w:t>
      </w:r>
      <w:r w:rsidR="00620450">
        <w:rPr>
          <w:rFonts w:ascii="Arial" w:hAnsi="Arial" w:cs="Arial"/>
          <w:sz w:val="22"/>
          <w:szCs w:val="22"/>
        </w:rPr>
        <w:t>Governance and Compliance,</w:t>
      </w:r>
      <w:r w:rsidR="0022224F">
        <w:rPr>
          <w:rFonts w:ascii="Arial" w:hAnsi="Arial" w:cs="Arial"/>
          <w:sz w:val="22"/>
          <w:szCs w:val="22"/>
        </w:rPr>
        <w:t xml:space="preserve"> </w:t>
      </w:r>
      <w:r w:rsidR="00085813" w:rsidRPr="00085813">
        <w:rPr>
          <w:rFonts w:ascii="Arial" w:hAnsi="Arial" w:cs="Arial"/>
          <w:sz w:val="22"/>
          <w:szCs w:val="22"/>
        </w:rPr>
        <w:t>Business Analysis</w:t>
      </w:r>
      <w:r w:rsidR="00C203DB">
        <w:rPr>
          <w:rFonts w:ascii="Arial" w:hAnsi="Arial" w:cs="Arial"/>
          <w:sz w:val="22"/>
          <w:szCs w:val="22"/>
        </w:rPr>
        <w:t>,</w:t>
      </w:r>
      <w:r w:rsidR="00770E59" w:rsidRPr="008F225C">
        <w:rPr>
          <w:rFonts w:ascii="Arial" w:hAnsi="Arial" w:cs="Arial"/>
          <w:sz w:val="22"/>
          <w:szCs w:val="22"/>
        </w:rPr>
        <w:t xml:space="preserve"> </w:t>
      </w:r>
      <w:r w:rsidR="0022224F">
        <w:rPr>
          <w:rFonts w:ascii="Arial" w:hAnsi="Arial" w:cs="Arial"/>
          <w:sz w:val="22"/>
          <w:szCs w:val="22"/>
        </w:rPr>
        <w:t xml:space="preserve">and </w:t>
      </w:r>
      <w:r w:rsidR="005E57E1" w:rsidRPr="008F225C">
        <w:rPr>
          <w:rFonts w:ascii="Arial" w:hAnsi="Arial" w:cs="Arial"/>
          <w:iCs/>
          <w:sz w:val="22"/>
          <w:szCs w:val="22"/>
        </w:rPr>
        <w:t xml:space="preserve">budgets. </w:t>
      </w:r>
      <w:r w:rsidR="00D36C93" w:rsidRPr="004D7B91">
        <w:rPr>
          <w:rFonts w:ascii="Arial" w:hAnsi="Arial" w:cs="Arial"/>
          <w:sz w:val="22"/>
          <w:szCs w:val="22"/>
        </w:rPr>
        <w:t>People Management</w:t>
      </w:r>
      <w:r w:rsidR="00D36C93">
        <w:rPr>
          <w:rFonts w:ascii="Arial" w:hAnsi="Arial" w:cs="Arial"/>
          <w:sz w:val="22"/>
          <w:szCs w:val="22"/>
        </w:rPr>
        <w:t xml:space="preserve">, </w:t>
      </w:r>
      <w:r w:rsidR="00D71AAC">
        <w:rPr>
          <w:rFonts w:ascii="Arial" w:hAnsi="Arial" w:cs="Arial"/>
          <w:iCs/>
          <w:sz w:val="22"/>
          <w:szCs w:val="22"/>
        </w:rPr>
        <w:t>L</w:t>
      </w:r>
      <w:r w:rsidR="001A25BC" w:rsidRPr="001A25BC">
        <w:rPr>
          <w:rFonts w:ascii="Arial" w:hAnsi="Arial" w:cs="Arial"/>
          <w:iCs/>
          <w:sz w:val="22"/>
          <w:szCs w:val="22"/>
        </w:rPr>
        <w:t>eadership</w:t>
      </w:r>
      <w:r w:rsidR="00191A90">
        <w:rPr>
          <w:rFonts w:ascii="Arial" w:hAnsi="Arial" w:cs="Arial"/>
          <w:iCs/>
          <w:sz w:val="22"/>
          <w:szCs w:val="22"/>
        </w:rPr>
        <w:t>,</w:t>
      </w:r>
      <w:r w:rsidR="005E57E1" w:rsidRPr="008F225C">
        <w:rPr>
          <w:rFonts w:ascii="Arial" w:hAnsi="Arial" w:cs="Arial"/>
          <w:iCs/>
          <w:sz w:val="22"/>
          <w:szCs w:val="22"/>
        </w:rPr>
        <w:t xml:space="preserve"> </w:t>
      </w:r>
      <w:r w:rsidR="00D71AAC">
        <w:rPr>
          <w:rFonts w:ascii="Arial" w:hAnsi="Arial" w:cs="Arial"/>
          <w:iCs/>
          <w:sz w:val="22"/>
          <w:szCs w:val="22"/>
        </w:rPr>
        <w:t>M</w:t>
      </w:r>
      <w:r w:rsidR="00191A90" w:rsidRPr="00C64F95">
        <w:rPr>
          <w:rFonts w:ascii="Arial" w:hAnsi="Arial" w:cs="Arial"/>
          <w:iCs/>
          <w:sz w:val="22"/>
          <w:szCs w:val="22"/>
        </w:rPr>
        <w:t>otivat</w:t>
      </w:r>
      <w:r w:rsidR="00191A90">
        <w:rPr>
          <w:rFonts w:ascii="Arial" w:hAnsi="Arial" w:cs="Arial"/>
          <w:iCs/>
          <w:sz w:val="22"/>
          <w:szCs w:val="22"/>
        </w:rPr>
        <w:t>ion</w:t>
      </w:r>
      <w:r w:rsidR="00CB4CA3">
        <w:rPr>
          <w:rFonts w:ascii="Arial" w:hAnsi="Arial" w:cs="Arial"/>
          <w:sz w:val="22"/>
          <w:szCs w:val="22"/>
        </w:rPr>
        <w:t>,</w:t>
      </w:r>
      <w:r w:rsidR="005E57E1" w:rsidRPr="008F225C">
        <w:rPr>
          <w:rFonts w:ascii="Arial" w:hAnsi="Arial" w:cs="Arial"/>
          <w:sz w:val="22"/>
          <w:szCs w:val="22"/>
        </w:rPr>
        <w:t xml:space="preserve"> </w:t>
      </w:r>
      <w:r w:rsidR="00D71AAC">
        <w:rPr>
          <w:rFonts w:ascii="Arial" w:hAnsi="Arial" w:cs="Arial"/>
          <w:sz w:val="22"/>
          <w:szCs w:val="22"/>
        </w:rPr>
        <w:t>T</w:t>
      </w:r>
      <w:r w:rsidR="005E57E1" w:rsidRPr="008F225C">
        <w:rPr>
          <w:rFonts w:ascii="Arial" w:hAnsi="Arial" w:cs="Arial"/>
          <w:sz w:val="22"/>
          <w:szCs w:val="22"/>
        </w:rPr>
        <w:t>rai</w:t>
      </w:r>
      <w:r w:rsidR="00191A90">
        <w:rPr>
          <w:rFonts w:ascii="Arial" w:hAnsi="Arial" w:cs="Arial"/>
          <w:sz w:val="22"/>
          <w:szCs w:val="22"/>
        </w:rPr>
        <w:t>ning</w:t>
      </w:r>
      <w:r w:rsidR="005E57E1" w:rsidRPr="008F225C">
        <w:rPr>
          <w:rFonts w:ascii="Arial" w:hAnsi="Arial" w:cs="Arial"/>
          <w:sz w:val="22"/>
          <w:szCs w:val="22"/>
        </w:rPr>
        <w:t xml:space="preserve"> </w:t>
      </w:r>
      <w:r w:rsidR="00D02A02">
        <w:rPr>
          <w:rFonts w:ascii="Arial" w:hAnsi="Arial" w:cs="Arial"/>
          <w:sz w:val="22"/>
          <w:szCs w:val="22"/>
        </w:rPr>
        <w:t xml:space="preserve">of </w:t>
      </w:r>
      <w:r w:rsidR="00A41C02" w:rsidRPr="008F225C">
        <w:rPr>
          <w:rFonts w:ascii="Arial" w:hAnsi="Arial" w:cs="Arial"/>
          <w:iCs/>
          <w:sz w:val="22"/>
          <w:szCs w:val="22"/>
        </w:rPr>
        <w:t>14</w:t>
      </w:r>
      <w:r w:rsidR="00D02A02">
        <w:rPr>
          <w:rFonts w:ascii="Arial" w:hAnsi="Arial" w:cs="Arial"/>
          <w:iCs/>
          <w:sz w:val="22"/>
          <w:szCs w:val="22"/>
        </w:rPr>
        <w:t xml:space="preserve"> staff</w:t>
      </w:r>
      <w:r w:rsidR="00521E15">
        <w:rPr>
          <w:rFonts w:ascii="Arial" w:hAnsi="Arial" w:cs="Arial"/>
          <w:sz w:val="22"/>
          <w:szCs w:val="22"/>
        </w:rPr>
        <w:t>.</w:t>
      </w:r>
      <w:r w:rsidR="005E57E1" w:rsidRPr="008F225C">
        <w:rPr>
          <w:rFonts w:ascii="Arial" w:hAnsi="Arial" w:cs="Arial"/>
          <w:sz w:val="22"/>
          <w:szCs w:val="22"/>
        </w:rPr>
        <w:t xml:space="preserve"> </w:t>
      </w:r>
    </w:p>
    <w:p w14:paraId="34ED4A69" w14:textId="77777777" w:rsidR="00F37FEC" w:rsidRPr="009076D2" w:rsidRDefault="00F37FEC" w:rsidP="00F37FEC">
      <w:pPr>
        <w:pStyle w:val="ListParagraph"/>
        <w:numPr>
          <w:ilvl w:val="0"/>
          <w:numId w:val="14"/>
        </w:numPr>
        <w:spacing w:after="80" w:line="259" w:lineRule="auto"/>
        <w:contextualSpacing w:val="0"/>
        <w:rPr>
          <w:color w:val="000000" w:themeColor="text1"/>
          <w:sz w:val="22"/>
          <w:szCs w:val="22"/>
        </w:rPr>
      </w:pPr>
      <w:bookmarkStart w:id="2" w:name="_Hlk57050037"/>
      <w:bookmarkStart w:id="3" w:name="_Hlk9980022"/>
      <w:r>
        <w:rPr>
          <w:rFonts w:ascii="Arial" w:hAnsi="Arial" w:cs="Arial"/>
          <w:bCs/>
          <w:sz w:val="22"/>
          <w:szCs w:val="22"/>
        </w:rPr>
        <w:lastRenderedPageBreak/>
        <w:t xml:space="preserve">VP - IS at $4.4B company for </w:t>
      </w:r>
      <w:r w:rsidRPr="00D04853">
        <w:rPr>
          <w:rFonts w:ascii="Arial" w:hAnsi="Arial" w:cs="Arial"/>
          <w:bCs/>
          <w:sz w:val="22"/>
          <w:szCs w:val="22"/>
        </w:rPr>
        <w:t xml:space="preserve">15 Years Delivering $1M+ in annual Savings, </w:t>
      </w:r>
      <w:r>
        <w:rPr>
          <w:rFonts w:ascii="Arial" w:hAnsi="Arial" w:cs="Arial"/>
          <w:bCs/>
          <w:sz w:val="22"/>
          <w:szCs w:val="22"/>
        </w:rPr>
        <w:t xml:space="preserve">Extensive </w:t>
      </w:r>
      <w:r w:rsidRPr="00D04853">
        <w:rPr>
          <w:rFonts w:ascii="Arial" w:hAnsi="Arial" w:cs="Arial"/>
          <w:bCs/>
          <w:sz w:val="22"/>
          <w:szCs w:val="22"/>
        </w:rPr>
        <w:t>Process Automation, Reductions</w:t>
      </w:r>
      <w:r>
        <w:rPr>
          <w:rFonts w:ascii="Arial" w:hAnsi="Arial" w:cs="Arial"/>
          <w:bCs/>
          <w:sz w:val="22"/>
          <w:szCs w:val="22"/>
        </w:rPr>
        <w:t xml:space="preserve"> of </w:t>
      </w:r>
      <w:r w:rsidRPr="00D04853">
        <w:rPr>
          <w:rFonts w:ascii="Arial" w:hAnsi="Arial" w:cs="Arial"/>
          <w:bCs/>
          <w:sz w:val="22"/>
          <w:szCs w:val="22"/>
        </w:rPr>
        <w:t xml:space="preserve">20% </w:t>
      </w:r>
      <w:r>
        <w:rPr>
          <w:rFonts w:ascii="Arial" w:hAnsi="Arial" w:cs="Arial"/>
          <w:bCs/>
          <w:sz w:val="22"/>
          <w:szCs w:val="22"/>
        </w:rPr>
        <w:t xml:space="preserve">in </w:t>
      </w:r>
      <w:r w:rsidRPr="00D04853">
        <w:rPr>
          <w:rFonts w:ascii="Arial" w:hAnsi="Arial" w:cs="Arial"/>
          <w:bCs/>
          <w:sz w:val="22"/>
          <w:szCs w:val="22"/>
        </w:rPr>
        <w:t xml:space="preserve">Cycle Times, 20% </w:t>
      </w:r>
      <w:r>
        <w:rPr>
          <w:rFonts w:ascii="Arial" w:hAnsi="Arial" w:cs="Arial"/>
          <w:bCs/>
          <w:sz w:val="22"/>
          <w:szCs w:val="22"/>
        </w:rPr>
        <w:t xml:space="preserve">in </w:t>
      </w:r>
      <w:r w:rsidRPr="00D04853">
        <w:rPr>
          <w:rFonts w:ascii="Arial" w:hAnsi="Arial" w:cs="Arial"/>
          <w:bCs/>
          <w:sz w:val="22"/>
          <w:szCs w:val="22"/>
        </w:rPr>
        <w:t>Cost,</w:t>
      </w:r>
      <w:r>
        <w:rPr>
          <w:rFonts w:ascii="Arial" w:hAnsi="Arial" w:cs="Arial"/>
          <w:bCs/>
          <w:sz w:val="22"/>
          <w:szCs w:val="22"/>
        </w:rPr>
        <w:t xml:space="preserve"> and</w:t>
      </w:r>
      <w:r w:rsidRPr="00D04853">
        <w:rPr>
          <w:rFonts w:ascii="Arial" w:hAnsi="Arial" w:cs="Arial"/>
          <w:bCs/>
          <w:sz w:val="22"/>
          <w:szCs w:val="22"/>
        </w:rPr>
        <w:t xml:space="preserve"> 60% </w:t>
      </w:r>
      <w:r>
        <w:rPr>
          <w:rFonts w:ascii="Arial" w:hAnsi="Arial" w:cs="Arial"/>
          <w:bCs/>
          <w:sz w:val="22"/>
          <w:szCs w:val="22"/>
        </w:rPr>
        <w:t xml:space="preserve">in </w:t>
      </w:r>
      <w:r w:rsidRPr="00D04853">
        <w:rPr>
          <w:rFonts w:ascii="Arial" w:hAnsi="Arial" w:cs="Arial"/>
          <w:bCs/>
          <w:sz w:val="22"/>
          <w:szCs w:val="22"/>
        </w:rPr>
        <w:t>Error Rates.</w:t>
      </w:r>
    </w:p>
    <w:p w14:paraId="1BE7C7C5" w14:textId="77777777" w:rsidR="009E3358" w:rsidRDefault="009E3358" w:rsidP="009E3358">
      <w:pPr>
        <w:numPr>
          <w:ilvl w:val="0"/>
          <w:numId w:val="14"/>
        </w:num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Drove platform standardization at $4.5B corporation, replaced siloed tools in 5 Business Units to create a Shared Service model, automated Customer billing, payment, and banking processes reducing OE by $2M annually.</w:t>
      </w:r>
    </w:p>
    <w:p w14:paraId="686AE832" w14:textId="6BFEBAEC" w:rsidR="00E90861" w:rsidRDefault="001E1840" w:rsidP="00E90861">
      <w:pPr>
        <w:numPr>
          <w:ilvl w:val="0"/>
          <w:numId w:val="14"/>
        </w:num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Automated </w:t>
      </w:r>
      <w:r w:rsidR="00052E77">
        <w:rPr>
          <w:rFonts w:ascii="Arial" w:hAnsi="Arial" w:cs="Arial"/>
          <w:sz w:val="22"/>
          <w:szCs w:val="22"/>
        </w:rPr>
        <w:t>Treasury Management, A</w:t>
      </w:r>
      <w:r>
        <w:rPr>
          <w:rFonts w:ascii="Arial" w:hAnsi="Arial" w:cs="Arial"/>
          <w:sz w:val="22"/>
          <w:szCs w:val="22"/>
        </w:rPr>
        <w:t>ccount</w:t>
      </w:r>
      <w:r w:rsidR="00052E77">
        <w:rPr>
          <w:rFonts w:ascii="Arial" w:hAnsi="Arial" w:cs="Arial"/>
          <w:sz w:val="22"/>
          <w:szCs w:val="22"/>
        </w:rPr>
        <w:t>ing</w:t>
      </w:r>
      <w:r>
        <w:rPr>
          <w:rFonts w:ascii="Arial" w:hAnsi="Arial" w:cs="Arial"/>
          <w:sz w:val="22"/>
          <w:szCs w:val="22"/>
        </w:rPr>
        <w:t xml:space="preserve"> </w:t>
      </w:r>
      <w:r w:rsidR="007F1DD8">
        <w:rPr>
          <w:rFonts w:ascii="Arial" w:hAnsi="Arial" w:cs="Arial"/>
          <w:sz w:val="22"/>
          <w:szCs w:val="22"/>
        </w:rPr>
        <w:t>processes, client payment process, lockbox</w:t>
      </w:r>
      <w:r w:rsidR="0063478D">
        <w:rPr>
          <w:rFonts w:ascii="Arial" w:hAnsi="Arial" w:cs="Arial"/>
          <w:sz w:val="22"/>
          <w:szCs w:val="22"/>
        </w:rPr>
        <w:t>, Account Payable process</w:t>
      </w:r>
      <w:r w:rsidR="008C0E00">
        <w:rPr>
          <w:rFonts w:ascii="Arial" w:hAnsi="Arial" w:cs="Arial"/>
          <w:sz w:val="22"/>
          <w:szCs w:val="22"/>
        </w:rPr>
        <w:t>, report delive</w:t>
      </w:r>
      <w:r w:rsidR="00313309">
        <w:rPr>
          <w:rFonts w:ascii="Arial" w:hAnsi="Arial" w:cs="Arial"/>
          <w:sz w:val="22"/>
          <w:szCs w:val="22"/>
        </w:rPr>
        <w:t>r</w:t>
      </w:r>
      <w:r w:rsidR="008C0E00">
        <w:rPr>
          <w:rFonts w:ascii="Arial" w:hAnsi="Arial" w:cs="Arial"/>
          <w:sz w:val="22"/>
          <w:szCs w:val="22"/>
        </w:rPr>
        <w:t>y</w:t>
      </w:r>
      <w:r w:rsidR="0084736F">
        <w:rPr>
          <w:rFonts w:ascii="Arial" w:hAnsi="Arial" w:cs="Arial"/>
          <w:sz w:val="22"/>
          <w:szCs w:val="22"/>
        </w:rPr>
        <w:t>,</w:t>
      </w:r>
      <w:r w:rsidR="008C0E00">
        <w:rPr>
          <w:rFonts w:ascii="Arial" w:hAnsi="Arial" w:cs="Arial"/>
          <w:sz w:val="22"/>
          <w:szCs w:val="22"/>
        </w:rPr>
        <w:t xml:space="preserve"> and document management</w:t>
      </w:r>
      <w:r w:rsidR="00313309">
        <w:rPr>
          <w:rFonts w:ascii="Arial" w:hAnsi="Arial" w:cs="Arial"/>
          <w:sz w:val="22"/>
          <w:szCs w:val="22"/>
        </w:rPr>
        <w:t xml:space="preserve"> across </w:t>
      </w:r>
      <w:r w:rsidR="0084736F">
        <w:rPr>
          <w:rFonts w:ascii="Arial" w:hAnsi="Arial" w:cs="Arial"/>
          <w:sz w:val="22"/>
          <w:szCs w:val="22"/>
        </w:rPr>
        <w:t xml:space="preserve">the </w:t>
      </w:r>
      <w:r w:rsidR="00313309">
        <w:rPr>
          <w:rFonts w:ascii="Arial" w:hAnsi="Arial" w:cs="Arial"/>
          <w:sz w:val="22"/>
          <w:szCs w:val="22"/>
        </w:rPr>
        <w:t>enterprise</w:t>
      </w:r>
      <w:r w:rsidR="00E90861">
        <w:rPr>
          <w:rFonts w:ascii="Arial" w:hAnsi="Arial" w:cs="Arial"/>
          <w:sz w:val="22"/>
          <w:szCs w:val="22"/>
        </w:rPr>
        <w:t>.</w:t>
      </w:r>
    </w:p>
    <w:p w14:paraId="1FBA5480" w14:textId="4ADB706A" w:rsidR="00521E15" w:rsidRDefault="00521E15" w:rsidP="00521E15">
      <w:pPr>
        <w:numPr>
          <w:ilvl w:val="0"/>
          <w:numId w:val="14"/>
        </w:numPr>
        <w:spacing w:after="120"/>
        <w:ind w:left="778" w:hanging="4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Created and managed</w:t>
      </w:r>
      <w:r w:rsidRPr="00264572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 </w:t>
      </w:r>
      <w:r w:rsidRPr="00264572">
        <w:rPr>
          <w:rFonts w:ascii="Arial" w:hAnsi="Arial" w:cs="Arial"/>
          <w:sz w:val="22"/>
          <w:szCs w:val="22"/>
        </w:rPr>
        <w:t>Zero Downtime p</w:t>
      </w:r>
      <w:r>
        <w:rPr>
          <w:rFonts w:ascii="Arial" w:hAnsi="Arial" w:cs="Arial"/>
          <w:sz w:val="22"/>
          <w:szCs w:val="22"/>
        </w:rPr>
        <w:t>rogram to move Data Center, restructure Network, relocate and train users, implement wireless network and VOIP phones</w:t>
      </w:r>
      <w:r w:rsidR="005F57C0">
        <w:rPr>
          <w:rFonts w:ascii="Arial" w:hAnsi="Arial" w:cs="Arial"/>
          <w:sz w:val="22"/>
          <w:szCs w:val="22"/>
        </w:rPr>
        <w:t xml:space="preserve"> and</w:t>
      </w:r>
      <w:r>
        <w:rPr>
          <w:rFonts w:ascii="Arial" w:hAnsi="Arial" w:cs="Arial"/>
          <w:sz w:val="22"/>
          <w:szCs w:val="22"/>
        </w:rPr>
        <w:t xml:space="preserve"> delivered on time.</w:t>
      </w:r>
    </w:p>
    <w:bookmarkEnd w:id="2"/>
    <w:p w14:paraId="21B3DD53" w14:textId="7FE3665D" w:rsidR="00D52394" w:rsidRDefault="00D52394" w:rsidP="00D52394">
      <w:pPr>
        <w:numPr>
          <w:ilvl w:val="0"/>
          <w:numId w:val="14"/>
        </w:numPr>
        <w:spacing w:after="120"/>
        <w:ind w:left="778" w:hanging="4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Introduced Citrix to State Farm Portfolio to improve customer experience and ROI. </w:t>
      </w:r>
    </w:p>
    <w:p w14:paraId="2DFFC6D6" w14:textId="60A55D31" w:rsidR="004705D6" w:rsidRDefault="00F97339" w:rsidP="00BF5990">
      <w:pPr>
        <w:numPr>
          <w:ilvl w:val="0"/>
          <w:numId w:val="14"/>
        </w:numPr>
        <w:spacing w:after="120"/>
        <w:ind w:left="778" w:hanging="4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Partnered with </w:t>
      </w:r>
      <w:r w:rsidR="004269B0">
        <w:rPr>
          <w:rFonts w:ascii="Arial" w:hAnsi="Arial" w:cs="Arial"/>
          <w:sz w:val="22"/>
          <w:szCs w:val="22"/>
        </w:rPr>
        <w:t>vendors creat</w:t>
      </w:r>
      <w:r w:rsidR="007B6580">
        <w:rPr>
          <w:rFonts w:ascii="Arial" w:hAnsi="Arial" w:cs="Arial"/>
          <w:sz w:val="22"/>
          <w:szCs w:val="22"/>
        </w:rPr>
        <w:t>ed</w:t>
      </w:r>
      <w:r w:rsidR="004269B0">
        <w:rPr>
          <w:rFonts w:ascii="Arial" w:hAnsi="Arial" w:cs="Arial"/>
          <w:sz w:val="22"/>
          <w:szCs w:val="22"/>
        </w:rPr>
        <w:t xml:space="preserve"> </w:t>
      </w:r>
      <w:r w:rsidR="00DC641A">
        <w:rPr>
          <w:rFonts w:ascii="Arial" w:hAnsi="Arial" w:cs="Arial"/>
          <w:sz w:val="22"/>
          <w:szCs w:val="22"/>
        </w:rPr>
        <w:t xml:space="preserve">secure document </w:t>
      </w:r>
      <w:r w:rsidR="004705D6">
        <w:rPr>
          <w:rFonts w:ascii="Arial" w:hAnsi="Arial" w:cs="Arial"/>
          <w:sz w:val="22"/>
          <w:szCs w:val="22"/>
        </w:rPr>
        <w:t>management</w:t>
      </w:r>
      <w:r w:rsidR="001910F7">
        <w:rPr>
          <w:rFonts w:ascii="Arial" w:hAnsi="Arial" w:cs="Arial"/>
          <w:sz w:val="22"/>
          <w:szCs w:val="22"/>
        </w:rPr>
        <w:t xml:space="preserve"> </w:t>
      </w:r>
      <w:r w:rsidR="004F09B3">
        <w:rPr>
          <w:rFonts w:ascii="Arial" w:hAnsi="Arial" w:cs="Arial"/>
          <w:sz w:val="22"/>
          <w:szCs w:val="22"/>
        </w:rPr>
        <w:t>tools</w:t>
      </w:r>
      <w:r w:rsidR="00F65E35">
        <w:rPr>
          <w:rFonts w:ascii="Arial" w:hAnsi="Arial" w:cs="Arial"/>
          <w:sz w:val="22"/>
          <w:szCs w:val="22"/>
        </w:rPr>
        <w:t>, which</w:t>
      </w:r>
      <w:r w:rsidR="00DC641A">
        <w:rPr>
          <w:rFonts w:ascii="Arial" w:hAnsi="Arial" w:cs="Arial"/>
          <w:sz w:val="22"/>
          <w:szCs w:val="22"/>
        </w:rPr>
        <w:t xml:space="preserve"> eliminate</w:t>
      </w:r>
      <w:r w:rsidR="0041403D">
        <w:rPr>
          <w:rFonts w:ascii="Arial" w:hAnsi="Arial" w:cs="Arial"/>
          <w:sz w:val="22"/>
          <w:szCs w:val="22"/>
        </w:rPr>
        <w:t>d</w:t>
      </w:r>
      <w:r w:rsidR="00DC641A">
        <w:rPr>
          <w:rFonts w:ascii="Arial" w:hAnsi="Arial" w:cs="Arial"/>
          <w:sz w:val="22"/>
          <w:szCs w:val="22"/>
        </w:rPr>
        <w:t xml:space="preserve"> </w:t>
      </w:r>
      <w:r w:rsidR="00B773CB">
        <w:rPr>
          <w:rFonts w:ascii="Arial" w:hAnsi="Arial" w:cs="Arial"/>
          <w:sz w:val="22"/>
          <w:szCs w:val="22"/>
        </w:rPr>
        <w:t>DKMC</w:t>
      </w:r>
      <w:r w:rsidR="00956C58">
        <w:rPr>
          <w:rFonts w:ascii="Arial" w:hAnsi="Arial" w:cs="Arial"/>
          <w:sz w:val="22"/>
          <w:szCs w:val="22"/>
        </w:rPr>
        <w:t>'s</w:t>
      </w:r>
      <w:r w:rsidR="00184ECE">
        <w:rPr>
          <w:rFonts w:ascii="Arial" w:hAnsi="Arial" w:cs="Arial"/>
          <w:sz w:val="22"/>
          <w:szCs w:val="22"/>
        </w:rPr>
        <w:t xml:space="preserve"> </w:t>
      </w:r>
      <w:r w:rsidR="00DC641A">
        <w:rPr>
          <w:rFonts w:ascii="Arial" w:hAnsi="Arial" w:cs="Arial"/>
          <w:sz w:val="22"/>
          <w:szCs w:val="22"/>
        </w:rPr>
        <w:t>$1M Mortgage Buy</w:t>
      </w:r>
      <w:r w:rsidR="008E2660">
        <w:rPr>
          <w:rFonts w:ascii="Arial" w:hAnsi="Arial" w:cs="Arial"/>
          <w:sz w:val="22"/>
          <w:szCs w:val="22"/>
        </w:rPr>
        <w:t>-Back Risk and provide</w:t>
      </w:r>
      <w:r w:rsidR="00FC4C3C">
        <w:rPr>
          <w:rFonts w:ascii="Arial" w:hAnsi="Arial" w:cs="Arial"/>
          <w:sz w:val="22"/>
          <w:szCs w:val="22"/>
        </w:rPr>
        <w:t>d</w:t>
      </w:r>
      <w:r w:rsidR="008E2660">
        <w:rPr>
          <w:rFonts w:ascii="Arial" w:hAnsi="Arial" w:cs="Arial"/>
          <w:sz w:val="22"/>
          <w:szCs w:val="22"/>
        </w:rPr>
        <w:t xml:space="preserve"> the AFL-CIO</w:t>
      </w:r>
      <w:r w:rsidR="00E70579">
        <w:rPr>
          <w:rFonts w:ascii="Arial" w:hAnsi="Arial" w:cs="Arial"/>
          <w:sz w:val="22"/>
          <w:szCs w:val="22"/>
        </w:rPr>
        <w:t xml:space="preserve"> Trust Fund </w:t>
      </w:r>
      <w:r w:rsidR="008133F4">
        <w:rPr>
          <w:rFonts w:ascii="Arial" w:hAnsi="Arial" w:cs="Arial"/>
          <w:sz w:val="22"/>
          <w:szCs w:val="22"/>
        </w:rPr>
        <w:t>complete</w:t>
      </w:r>
      <w:r w:rsidR="00674480">
        <w:rPr>
          <w:rFonts w:ascii="Arial" w:hAnsi="Arial" w:cs="Arial"/>
          <w:sz w:val="22"/>
          <w:szCs w:val="22"/>
        </w:rPr>
        <w:t xml:space="preserve"> </w:t>
      </w:r>
      <w:r w:rsidR="005A469B">
        <w:rPr>
          <w:rFonts w:ascii="Arial" w:hAnsi="Arial" w:cs="Arial"/>
          <w:sz w:val="22"/>
          <w:szCs w:val="22"/>
        </w:rPr>
        <w:t xml:space="preserve">360 </w:t>
      </w:r>
      <w:r w:rsidR="00674480">
        <w:rPr>
          <w:rFonts w:ascii="Arial" w:hAnsi="Arial" w:cs="Arial"/>
          <w:sz w:val="22"/>
          <w:szCs w:val="22"/>
        </w:rPr>
        <w:t>Asset</w:t>
      </w:r>
      <w:r w:rsidR="00B773CB">
        <w:rPr>
          <w:rFonts w:ascii="Arial" w:hAnsi="Arial" w:cs="Arial"/>
          <w:sz w:val="22"/>
          <w:szCs w:val="22"/>
        </w:rPr>
        <w:t xml:space="preserve"> view</w:t>
      </w:r>
      <w:r w:rsidR="004705D6">
        <w:rPr>
          <w:rFonts w:ascii="Arial" w:hAnsi="Arial" w:cs="Arial"/>
          <w:sz w:val="22"/>
          <w:szCs w:val="22"/>
        </w:rPr>
        <w:t>.</w:t>
      </w:r>
    </w:p>
    <w:p w14:paraId="4478A6F5" w14:textId="47F3B9C6" w:rsidR="00BB252E" w:rsidRDefault="00BB252E" w:rsidP="00BB252E">
      <w:pPr>
        <w:numPr>
          <w:ilvl w:val="0"/>
          <w:numId w:val="14"/>
        </w:numPr>
        <w:spacing w:after="120"/>
        <w:ind w:left="778" w:hanging="4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Implemented </w:t>
      </w:r>
      <w:r w:rsidR="00FE7F0E">
        <w:rPr>
          <w:rFonts w:ascii="Arial" w:hAnsi="Arial" w:cs="Arial"/>
          <w:sz w:val="22"/>
          <w:szCs w:val="22"/>
        </w:rPr>
        <w:t>Track it</w:t>
      </w:r>
      <w:r>
        <w:rPr>
          <w:rFonts w:ascii="Arial" w:hAnsi="Arial" w:cs="Arial"/>
          <w:sz w:val="22"/>
          <w:szCs w:val="22"/>
        </w:rPr>
        <w:t xml:space="preserve"> Service Desk tool to support numeric based decision, capture inventory and configurations and improve customer service at D&amp;K Insurance Agency.</w:t>
      </w:r>
    </w:p>
    <w:p w14:paraId="0A5DBF21" w14:textId="2F6FABD9" w:rsidR="00BB252E" w:rsidRPr="00EF2C2C" w:rsidRDefault="00726D79" w:rsidP="00834DC5">
      <w:pPr>
        <w:pStyle w:val="ListParagraph"/>
        <w:numPr>
          <w:ilvl w:val="0"/>
          <w:numId w:val="14"/>
        </w:numPr>
        <w:spacing w:after="120" w:line="256" w:lineRule="auto"/>
        <w:ind w:left="778" w:hanging="418"/>
        <w:rPr>
          <w:rFonts w:ascii="Arial" w:hAnsi="Arial" w:cs="Arial"/>
          <w:sz w:val="22"/>
          <w:szCs w:val="22"/>
        </w:rPr>
      </w:pPr>
      <w:r w:rsidRPr="009E2C99">
        <w:rPr>
          <w:rFonts w:ascii="Arial" w:hAnsi="Arial" w:cs="Arial"/>
          <w:bCs/>
          <w:sz w:val="22"/>
          <w:szCs w:val="22"/>
        </w:rPr>
        <w:t>Saved $1.2M and improved productivity 83% implementing Continuous Process Improvement and automating Cloud services for Mortgage Operations and Compliance projects</w:t>
      </w:r>
      <w:r w:rsidR="009E2C99" w:rsidRPr="009E2C99">
        <w:rPr>
          <w:rFonts w:ascii="Arial" w:hAnsi="Arial" w:cs="Arial"/>
          <w:bCs/>
          <w:sz w:val="22"/>
          <w:szCs w:val="22"/>
        </w:rPr>
        <w:t>.</w:t>
      </w:r>
    </w:p>
    <w:p w14:paraId="1050095A" w14:textId="12FE6830" w:rsidR="00EF2C2C" w:rsidRPr="009E2C99" w:rsidRDefault="00EF2C2C" w:rsidP="00834DC5">
      <w:pPr>
        <w:pStyle w:val="ListParagraph"/>
        <w:numPr>
          <w:ilvl w:val="0"/>
          <w:numId w:val="14"/>
        </w:numPr>
        <w:spacing w:after="120" w:line="256" w:lineRule="auto"/>
        <w:ind w:left="778" w:hanging="41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Led </w:t>
      </w:r>
      <w:r w:rsidR="00347295">
        <w:rPr>
          <w:rFonts w:ascii="Arial" w:hAnsi="Arial" w:cs="Arial"/>
          <w:bCs/>
          <w:sz w:val="22"/>
          <w:szCs w:val="22"/>
        </w:rPr>
        <w:t xml:space="preserve">8 revision in network </w:t>
      </w:r>
      <w:r w:rsidR="000D12E1">
        <w:rPr>
          <w:rFonts w:ascii="Arial" w:hAnsi="Arial" w:cs="Arial"/>
          <w:bCs/>
          <w:sz w:val="22"/>
          <w:szCs w:val="22"/>
        </w:rPr>
        <w:t>Architecture</w:t>
      </w:r>
      <w:r w:rsidR="00347295">
        <w:rPr>
          <w:rFonts w:ascii="Arial" w:hAnsi="Arial" w:cs="Arial"/>
          <w:bCs/>
          <w:sz w:val="22"/>
          <w:szCs w:val="22"/>
        </w:rPr>
        <w:t xml:space="preserve"> to provide competitive edge and open new markets.</w:t>
      </w:r>
    </w:p>
    <w:bookmarkEnd w:id="3"/>
    <w:p w14:paraId="540C1298" w14:textId="77777777" w:rsidR="00332F3C" w:rsidRDefault="00332F3C" w:rsidP="005C70EA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75409E6F" w14:textId="51E4DD56" w:rsidR="005C70EA" w:rsidRDefault="005C70EA" w:rsidP="005C70EA">
      <w:pPr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EDUCATION</w:t>
      </w:r>
    </w:p>
    <w:p w14:paraId="165CE81B" w14:textId="77777777" w:rsidR="00332F3C" w:rsidRDefault="00332F3C" w:rsidP="005C70EA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4B0B04A1" w14:textId="1DE474FC" w:rsidR="005C70EA" w:rsidRDefault="005C70EA" w:rsidP="005C70EA">
      <w:pPr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B.S., Marketing, Northern Illinois University, DeKalb, IL  </w:t>
      </w:r>
    </w:p>
    <w:p w14:paraId="4EF4B71A" w14:textId="77777777" w:rsidR="007D7D4D" w:rsidRDefault="007D7D4D" w:rsidP="007D7D4D">
      <w:pPr>
        <w:ind w:left="360"/>
        <w:rPr>
          <w:rFonts w:ascii="Arial" w:hAnsi="Arial" w:cs="Arial"/>
          <w:sz w:val="22"/>
          <w:szCs w:val="22"/>
        </w:rPr>
      </w:pPr>
    </w:p>
    <w:p w14:paraId="00BD7B85" w14:textId="77777777" w:rsidR="005C70EA" w:rsidRDefault="005C70EA" w:rsidP="005C70EA">
      <w:pPr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ITIL Certification, Axelos Global Best Practices, 2/2016</w:t>
      </w:r>
    </w:p>
    <w:p w14:paraId="0038476E" w14:textId="77777777" w:rsidR="005C70EA" w:rsidRDefault="005C70EA" w:rsidP="005C70EA">
      <w:pPr>
        <w:numPr>
          <w:ilvl w:val="0"/>
          <w:numId w:val="28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Certified ScrumMaster, Scrum Alliance, 1/2016</w:t>
      </w:r>
    </w:p>
    <w:p w14:paraId="2CF7EA31" w14:textId="77777777" w:rsidR="001C7C69" w:rsidRDefault="001C7C69" w:rsidP="001C7C69">
      <w:pPr>
        <w:ind w:left="360"/>
        <w:rPr>
          <w:rFonts w:ascii="Arial" w:hAnsi="Arial" w:cs="Arial"/>
          <w:sz w:val="22"/>
          <w:szCs w:val="22"/>
        </w:rPr>
      </w:pPr>
    </w:p>
    <w:p w14:paraId="0A18FD97" w14:textId="1100E2D6" w:rsidR="005C70EA" w:rsidRDefault="005C70EA" w:rsidP="005C70EA">
      <w:pPr>
        <w:numPr>
          <w:ilvl w:val="0"/>
          <w:numId w:val="2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PMI Project Management Professional Review, Microtrain,2/16 </w:t>
      </w:r>
    </w:p>
    <w:p w14:paraId="6B2E3A4A" w14:textId="03C12258" w:rsidR="00067C94" w:rsidRDefault="00067C94" w:rsidP="005C70EA">
      <w:pPr>
        <w:numPr>
          <w:ilvl w:val="0"/>
          <w:numId w:val="27"/>
        </w:numPr>
        <w:tabs>
          <w:tab w:val="left" w:pos="1980"/>
          <w:tab w:val="left" w:pos="2160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AWS Cloud Practitioner Training, in process</w:t>
      </w:r>
    </w:p>
    <w:p w14:paraId="31DB3140" w14:textId="77777777" w:rsidR="002F769D" w:rsidRDefault="002F769D" w:rsidP="002F769D">
      <w:pPr>
        <w:numPr>
          <w:ilvl w:val="0"/>
          <w:numId w:val="27"/>
        </w:numPr>
        <w:tabs>
          <w:tab w:val="left" w:pos="1980"/>
          <w:tab w:val="left" w:pos="2160"/>
        </w:tabs>
      </w:pPr>
      <w:r w:rsidRPr="00AB2DCD">
        <w:rPr>
          <w:rFonts w:ascii="Arial" w:hAnsi="Arial" w:cs="Arial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S</w:t>
      </w:r>
      <w:r w:rsidRPr="00AB2DCD">
        <w:rPr>
          <w:rFonts w:ascii="Arial" w:hAnsi="Arial" w:cs="Arial"/>
          <w:sz w:val="22"/>
          <w:szCs w:val="22"/>
        </w:rPr>
        <w:t xml:space="preserve"> Project, Word, Excel, PowerPoint, Outlook, Visio, </w:t>
      </w:r>
      <w:r>
        <w:rPr>
          <w:rFonts w:ascii="Arial" w:hAnsi="Arial" w:cs="Arial"/>
          <w:sz w:val="22"/>
          <w:szCs w:val="22"/>
        </w:rPr>
        <w:t xml:space="preserve">SQL, </w:t>
      </w:r>
      <w:r w:rsidRPr="00AB2DCD">
        <w:rPr>
          <w:rFonts w:ascii="Arial" w:hAnsi="Arial" w:cs="Arial"/>
          <w:sz w:val="22"/>
          <w:szCs w:val="22"/>
        </w:rPr>
        <w:t xml:space="preserve">and SharePoint Training, MicroTrain </w:t>
      </w:r>
    </w:p>
    <w:p w14:paraId="0B0C45D1" w14:textId="149F9D42" w:rsidR="001D170A" w:rsidRDefault="005C70EA" w:rsidP="001D170A">
      <w:pPr>
        <w:numPr>
          <w:ilvl w:val="0"/>
          <w:numId w:val="27"/>
        </w:numPr>
        <w:tabs>
          <w:tab w:val="left" w:pos="1980"/>
          <w:tab w:val="left" w:pos="2160"/>
        </w:tabs>
        <w:rPr>
          <w:rFonts w:ascii="Arial" w:hAnsi="Arial" w:cs="Arial"/>
          <w:sz w:val="22"/>
          <w:szCs w:val="22"/>
        </w:rPr>
      </w:pPr>
      <w:r w:rsidRPr="001D170A">
        <w:rPr>
          <w:rFonts w:ascii="Arial" w:hAnsi="Arial" w:cs="Arial"/>
          <w:sz w:val="22"/>
          <w:szCs w:val="22"/>
        </w:rPr>
        <w:t>Six Sigma Green Belt Training, Chicago Deming Association, 3/</w:t>
      </w:r>
      <w:r w:rsidR="00B66B9F">
        <w:rPr>
          <w:rFonts w:ascii="Arial" w:hAnsi="Arial" w:cs="Arial"/>
          <w:sz w:val="22"/>
          <w:szCs w:val="22"/>
        </w:rPr>
        <w:t>20</w:t>
      </w:r>
      <w:r w:rsidRPr="001D170A">
        <w:rPr>
          <w:rFonts w:ascii="Arial" w:hAnsi="Arial" w:cs="Arial"/>
          <w:sz w:val="22"/>
          <w:szCs w:val="22"/>
        </w:rPr>
        <w:t>11</w:t>
      </w:r>
    </w:p>
    <w:p w14:paraId="05A764A7" w14:textId="64E9DC63" w:rsidR="005C155D" w:rsidRDefault="005C70EA" w:rsidP="001D170A">
      <w:pPr>
        <w:numPr>
          <w:ilvl w:val="0"/>
          <w:numId w:val="27"/>
        </w:numPr>
        <w:tabs>
          <w:tab w:val="left" w:pos="1980"/>
          <w:tab w:val="left" w:pos="2160"/>
        </w:tabs>
        <w:rPr>
          <w:rFonts w:ascii="Arial" w:hAnsi="Arial" w:cs="Arial"/>
          <w:sz w:val="22"/>
          <w:szCs w:val="22"/>
        </w:rPr>
      </w:pPr>
      <w:r w:rsidRPr="001D170A">
        <w:rPr>
          <w:rFonts w:ascii="Arial" w:hAnsi="Arial" w:cs="Arial"/>
          <w:sz w:val="22"/>
          <w:szCs w:val="22"/>
        </w:rPr>
        <w:t>SDLC - System Development Life Cycle Training, Resolution Trust Corporation</w:t>
      </w:r>
    </w:p>
    <w:p w14:paraId="4B16D856" w14:textId="46763BC0" w:rsidR="007630C4" w:rsidRDefault="007630C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47FA8BA2" w14:textId="24A9C662" w:rsidR="007630C4" w:rsidRDefault="00081A84" w:rsidP="007630C4">
      <w:pPr>
        <w:tabs>
          <w:tab w:val="right" w:pos="10170"/>
        </w:tabs>
        <w:rPr>
          <w:b/>
          <w:i/>
          <w:iCs/>
        </w:rPr>
      </w:pPr>
      <w:r>
        <w:rPr>
          <w:b/>
          <w:i/>
          <w:iCs/>
        </w:rPr>
        <w:lastRenderedPageBreak/>
        <w:t xml:space="preserve">Addendum </w:t>
      </w:r>
      <w:r w:rsidR="00E8252A">
        <w:rPr>
          <w:b/>
          <w:i/>
          <w:iCs/>
        </w:rPr>
        <w:t xml:space="preserve">- </w:t>
      </w:r>
      <w:r w:rsidR="007630C4" w:rsidRPr="00E178DF">
        <w:rPr>
          <w:b/>
          <w:i/>
          <w:iCs/>
        </w:rPr>
        <w:t xml:space="preserve">PDF Consulting </w:t>
      </w:r>
      <w:r w:rsidR="007630C4" w:rsidRPr="00F44033">
        <w:rPr>
          <w:bCs/>
          <w:i/>
          <w:iCs/>
        </w:rPr>
        <w:t xml:space="preserve">- </w:t>
      </w:r>
      <w:r w:rsidR="007630C4" w:rsidRPr="00F44033">
        <w:rPr>
          <w:b/>
          <w:i/>
          <w:iCs/>
        </w:rPr>
        <w:t>Sample Projects</w:t>
      </w:r>
    </w:p>
    <w:p w14:paraId="71CB8F0E" w14:textId="77777777" w:rsidR="007630C4" w:rsidRDefault="007630C4" w:rsidP="007630C4">
      <w:pPr>
        <w:tabs>
          <w:tab w:val="right" w:pos="10170"/>
        </w:tabs>
        <w:rPr>
          <w:b/>
          <w:i/>
          <w:iCs/>
        </w:rPr>
      </w:pPr>
    </w:p>
    <w:p w14:paraId="293BF7AF" w14:textId="77777777" w:rsidR="007630C4" w:rsidRPr="00F44033" w:rsidRDefault="007630C4" w:rsidP="007630C4">
      <w:pPr>
        <w:tabs>
          <w:tab w:val="right" w:pos="10170"/>
        </w:tabs>
        <w:rPr>
          <w:b/>
          <w:i/>
          <w:iCs/>
        </w:rPr>
      </w:pPr>
    </w:p>
    <w:p w14:paraId="7C99C81E" w14:textId="77777777" w:rsidR="007630C4" w:rsidRPr="00EB2934" w:rsidRDefault="007630C4" w:rsidP="007630C4">
      <w:pPr>
        <w:numPr>
          <w:ilvl w:val="0"/>
          <w:numId w:val="32"/>
        </w:numPr>
        <w:tabs>
          <w:tab w:val="clear" w:pos="720"/>
          <w:tab w:val="right" w:pos="10170"/>
        </w:tabs>
        <w:ind w:left="360"/>
        <w:rPr>
          <w:rFonts w:ascii="Arial" w:hAnsi="Arial" w:cs="Arial"/>
          <w:b/>
          <w:bCs/>
          <w:iCs/>
          <w:sz w:val="22"/>
          <w:szCs w:val="22"/>
        </w:rPr>
      </w:pPr>
      <w:bookmarkStart w:id="4" w:name="_Hlk57043840"/>
      <w:r>
        <w:rPr>
          <w:rFonts w:ascii="Arial" w:hAnsi="Arial" w:cs="Arial"/>
          <w:b/>
          <w:bCs/>
          <w:iCs/>
          <w:sz w:val="22"/>
          <w:szCs w:val="22"/>
        </w:rPr>
        <w:t xml:space="preserve">Intelsat BSS – Operation Automation – Process &amp; Policy </w:t>
      </w:r>
      <w:r w:rsidRPr="00591570">
        <w:rPr>
          <w:rFonts w:ascii="Arial" w:hAnsi="Arial" w:cs="Arial"/>
          <w:b/>
          <w:bCs/>
          <w:iCs/>
          <w:sz w:val="22"/>
          <w:szCs w:val="22"/>
        </w:rPr>
        <w:t xml:space="preserve">Consultant – </w:t>
      </w:r>
      <w:r w:rsidRPr="00375905">
        <w:rPr>
          <w:rFonts w:ascii="Arial" w:hAnsi="Arial" w:cs="Arial"/>
          <w:iCs/>
          <w:sz w:val="22"/>
          <w:szCs w:val="22"/>
        </w:rPr>
        <w:t>202</w:t>
      </w:r>
      <w:r>
        <w:rPr>
          <w:rFonts w:ascii="Arial" w:hAnsi="Arial" w:cs="Arial"/>
          <w:iCs/>
          <w:sz w:val="22"/>
          <w:szCs w:val="22"/>
        </w:rPr>
        <w:t>2</w:t>
      </w:r>
    </w:p>
    <w:p w14:paraId="329F150B" w14:textId="77777777" w:rsidR="007630C4" w:rsidRPr="00851680" w:rsidRDefault="007630C4" w:rsidP="007630C4">
      <w:pPr>
        <w:numPr>
          <w:ilvl w:val="0"/>
          <w:numId w:val="33"/>
        </w:numPr>
        <w:spacing w:after="4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Review Satellite Sales and Operations Process and drive creation of policies and process to improve customer service and efficiency. Created procedure and artifacts as needed.</w:t>
      </w:r>
    </w:p>
    <w:p w14:paraId="1BF72170" w14:textId="77777777" w:rsidR="007630C4" w:rsidRPr="00591570" w:rsidRDefault="007630C4" w:rsidP="007630C4">
      <w:pPr>
        <w:numPr>
          <w:ilvl w:val="0"/>
          <w:numId w:val="32"/>
        </w:numPr>
        <w:tabs>
          <w:tab w:val="clear" w:pos="720"/>
          <w:tab w:val="right" w:pos="10170"/>
        </w:tabs>
        <w:ind w:left="360"/>
        <w:rPr>
          <w:rFonts w:ascii="Arial" w:hAnsi="Arial" w:cs="Arial"/>
          <w:b/>
          <w:bCs/>
          <w:iCs/>
          <w:sz w:val="22"/>
          <w:szCs w:val="22"/>
        </w:rPr>
      </w:pPr>
      <w:r>
        <w:rPr>
          <w:rFonts w:ascii="Arial" w:hAnsi="Arial" w:cs="Arial"/>
          <w:b/>
          <w:bCs/>
          <w:iCs/>
          <w:sz w:val="22"/>
          <w:szCs w:val="22"/>
        </w:rPr>
        <w:t xml:space="preserve">Albertsons Virtualization Consolidation IT Test Lab / Project Manager </w:t>
      </w:r>
      <w:r w:rsidRPr="00591570">
        <w:rPr>
          <w:rFonts w:ascii="Arial" w:hAnsi="Arial" w:cs="Arial"/>
          <w:b/>
          <w:bCs/>
          <w:iCs/>
          <w:sz w:val="22"/>
          <w:szCs w:val="22"/>
        </w:rPr>
        <w:t xml:space="preserve">Consultant – </w:t>
      </w:r>
      <w:r w:rsidRPr="00375905">
        <w:rPr>
          <w:rFonts w:ascii="Arial" w:hAnsi="Arial" w:cs="Arial"/>
          <w:iCs/>
          <w:sz w:val="22"/>
          <w:szCs w:val="22"/>
        </w:rPr>
        <w:t>202</w:t>
      </w:r>
      <w:r>
        <w:rPr>
          <w:rFonts w:ascii="Arial" w:hAnsi="Arial" w:cs="Arial"/>
          <w:iCs/>
          <w:sz w:val="22"/>
          <w:szCs w:val="22"/>
        </w:rPr>
        <w:t>1</w:t>
      </w:r>
    </w:p>
    <w:p w14:paraId="72CA8260" w14:textId="77777777" w:rsidR="007630C4" w:rsidRPr="008D5ECC" w:rsidRDefault="007630C4" w:rsidP="007630C4">
      <w:pPr>
        <w:numPr>
          <w:ilvl w:val="0"/>
          <w:numId w:val="33"/>
        </w:numPr>
        <w:spacing w:after="4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Drive management direction to virtualize and consolidate 250 IT Test Labs (Azure / Onsite). Gather requirements, map processes define Agile and Waterfall projects and budget.</w:t>
      </w:r>
      <w:r w:rsidRPr="008D5ECC">
        <w:rPr>
          <w:rFonts w:ascii="Arial" w:hAnsi="Arial" w:cs="Arial"/>
          <w:sz w:val="22"/>
          <w:szCs w:val="22"/>
        </w:rPr>
        <w:t xml:space="preserve"> </w:t>
      </w:r>
    </w:p>
    <w:p w14:paraId="5DF8A205" w14:textId="77777777" w:rsidR="007630C4" w:rsidRPr="00C57003" w:rsidRDefault="007630C4" w:rsidP="007630C4">
      <w:pPr>
        <w:numPr>
          <w:ilvl w:val="0"/>
          <w:numId w:val="33"/>
        </w:numPr>
        <w:spacing w:after="4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Improve cross-functional team planning for Field Services supporting 2500 retail locations.</w:t>
      </w:r>
    </w:p>
    <w:p w14:paraId="266C917B" w14:textId="77777777" w:rsidR="007630C4" w:rsidRPr="00591570" w:rsidRDefault="007630C4" w:rsidP="007630C4">
      <w:pPr>
        <w:numPr>
          <w:ilvl w:val="0"/>
          <w:numId w:val="32"/>
        </w:numPr>
        <w:tabs>
          <w:tab w:val="clear" w:pos="720"/>
          <w:tab w:val="right" w:pos="10170"/>
        </w:tabs>
        <w:ind w:left="360"/>
        <w:rPr>
          <w:rFonts w:ascii="Arial" w:hAnsi="Arial" w:cs="Arial"/>
          <w:b/>
          <w:bCs/>
          <w:iCs/>
          <w:sz w:val="22"/>
          <w:szCs w:val="22"/>
        </w:rPr>
      </w:pPr>
      <w:r w:rsidRPr="00591570">
        <w:rPr>
          <w:rFonts w:ascii="Arial" w:hAnsi="Arial" w:cs="Arial"/>
          <w:b/>
          <w:bCs/>
          <w:iCs/>
          <w:sz w:val="22"/>
          <w:szCs w:val="22"/>
        </w:rPr>
        <w:t xml:space="preserve">CDK Global - GIS PMO Workflows / Process Engineer Consultant – </w:t>
      </w:r>
      <w:r w:rsidRPr="00375905">
        <w:rPr>
          <w:rFonts w:ascii="Arial" w:hAnsi="Arial" w:cs="Arial"/>
          <w:iCs/>
          <w:sz w:val="22"/>
          <w:szCs w:val="22"/>
        </w:rPr>
        <w:t>2020</w:t>
      </w:r>
    </w:p>
    <w:p w14:paraId="2E15D23C" w14:textId="77777777" w:rsidR="007630C4" w:rsidRPr="008D5ECC" w:rsidRDefault="007630C4" w:rsidP="007630C4">
      <w:pPr>
        <w:numPr>
          <w:ilvl w:val="0"/>
          <w:numId w:val="33"/>
        </w:numPr>
        <w:spacing w:after="4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Mapped process</w:t>
      </w:r>
      <w:r w:rsidRPr="008D5ECC">
        <w:rPr>
          <w:rFonts w:ascii="Arial" w:hAnsi="Arial" w:cs="Arial"/>
          <w:sz w:val="22"/>
          <w:szCs w:val="22"/>
        </w:rPr>
        <w:t xml:space="preserve"> collaborat</w:t>
      </w:r>
      <w:r>
        <w:rPr>
          <w:rFonts w:ascii="Arial" w:hAnsi="Arial" w:cs="Arial"/>
          <w:sz w:val="22"/>
          <w:szCs w:val="22"/>
        </w:rPr>
        <w:t>ed</w:t>
      </w:r>
      <w:r w:rsidRPr="008D5ECC">
        <w:rPr>
          <w:rFonts w:ascii="Arial" w:hAnsi="Arial" w:cs="Arial"/>
          <w:sz w:val="22"/>
          <w:szCs w:val="22"/>
        </w:rPr>
        <w:t xml:space="preserve"> with Service Owners</w:t>
      </w:r>
      <w:r>
        <w:rPr>
          <w:rFonts w:ascii="Arial" w:hAnsi="Arial" w:cs="Arial"/>
          <w:sz w:val="22"/>
          <w:szCs w:val="22"/>
        </w:rPr>
        <w:t xml:space="preserve"> to create ITIL Incident, Event and Problem processes. M</w:t>
      </w:r>
      <w:r w:rsidRPr="008D5ECC">
        <w:rPr>
          <w:rFonts w:ascii="Arial" w:hAnsi="Arial" w:cs="Arial"/>
          <w:sz w:val="22"/>
          <w:szCs w:val="22"/>
        </w:rPr>
        <w:t>anage</w:t>
      </w:r>
      <w:r>
        <w:rPr>
          <w:rFonts w:ascii="Arial" w:hAnsi="Arial" w:cs="Arial"/>
          <w:sz w:val="22"/>
          <w:szCs w:val="22"/>
        </w:rPr>
        <w:t>d</w:t>
      </w:r>
      <w:r w:rsidRPr="008D5EC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PMO Work Intake,</w:t>
      </w:r>
      <w:r w:rsidRPr="008D5ECC">
        <w:rPr>
          <w:rFonts w:ascii="Arial" w:hAnsi="Arial" w:cs="Arial"/>
          <w:sz w:val="22"/>
          <w:szCs w:val="22"/>
        </w:rPr>
        <w:t xml:space="preserve"> Service Catalog</w:t>
      </w:r>
      <w:r>
        <w:rPr>
          <w:rFonts w:ascii="Arial" w:hAnsi="Arial" w:cs="Arial"/>
          <w:sz w:val="22"/>
          <w:szCs w:val="22"/>
        </w:rPr>
        <w:t>,</w:t>
      </w:r>
      <w:r w:rsidRPr="008D5ECC">
        <w:rPr>
          <w:rFonts w:ascii="Arial" w:hAnsi="Arial" w:cs="Arial"/>
          <w:sz w:val="22"/>
          <w:szCs w:val="22"/>
        </w:rPr>
        <w:t xml:space="preserve"> Asset Master</w:t>
      </w:r>
      <w:r>
        <w:rPr>
          <w:rFonts w:ascii="Arial" w:hAnsi="Arial" w:cs="Arial"/>
          <w:sz w:val="22"/>
          <w:szCs w:val="22"/>
        </w:rPr>
        <w:t>,</w:t>
      </w:r>
      <w:r w:rsidRPr="008D5EC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Cloud Transformation, and </w:t>
      </w:r>
      <w:r w:rsidRPr="008D5ECC">
        <w:rPr>
          <w:rFonts w:ascii="Arial" w:hAnsi="Arial" w:cs="Arial"/>
          <w:sz w:val="22"/>
          <w:szCs w:val="22"/>
        </w:rPr>
        <w:t xml:space="preserve">Global Incident Escalation Process. </w:t>
      </w:r>
    </w:p>
    <w:p w14:paraId="162F0444" w14:textId="77777777" w:rsidR="007630C4" w:rsidRPr="00C57003" w:rsidRDefault="007630C4" w:rsidP="007630C4">
      <w:pPr>
        <w:numPr>
          <w:ilvl w:val="0"/>
          <w:numId w:val="33"/>
        </w:numPr>
        <w:spacing w:after="4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Identified risk, drove cross-functional team mitigation resulting in standardized ITSM process, improved </w:t>
      </w:r>
      <w:r w:rsidRPr="00F44B7A">
        <w:rPr>
          <w:rFonts w:ascii="Arial" w:hAnsi="Arial" w:cs="Arial"/>
          <w:sz w:val="22"/>
          <w:szCs w:val="22"/>
        </w:rPr>
        <w:t>customer experience</w:t>
      </w:r>
      <w:r>
        <w:rPr>
          <w:rFonts w:ascii="Arial" w:hAnsi="Arial" w:cs="Arial"/>
          <w:sz w:val="22"/>
          <w:szCs w:val="22"/>
        </w:rPr>
        <w:t>,</w:t>
      </w:r>
      <w:r w:rsidRPr="00F44B7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and increased revenue </w:t>
      </w:r>
      <w:r w:rsidRPr="3B2858D8">
        <w:rPr>
          <w:rFonts w:ascii="Arial" w:hAnsi="Arial" w:cs="Arial"/>
          <w:sz w:val="22"/>
          <w:szCs w:val="22"/>
        </w:rPr>
        <w:t>$50,000 / month.</w:t>
      </w:r>
      <w:r>
        <w:rPr>
          <w:rFonts w:ascii="Arial" w:hAnsi="Arial" w:cs="Arial"/>
          <w:sz w:val="22"/>
          <w:szCs w:val="22"/>
        </w:rPr>
        <w:t xml:space="preserve"> (AWS / Onsite)</w:t>
      </w:r>
    </w:p>
    <w:p w14:paraId="24C36E96" w14:textId="77777777" w:rsidR="007630C4" w:rsidRPr="00BE485A" w:rsidRDefault="007630C4" w:rsidP="007630C4">
      <w:pPr>
        <w:numPr>
          <w:ilvl w:val="0"/>
          <w:numId w:val="32"/>
        </w:numPr>
        <w:tabs>
          <w:tab w:val="clear" w:pos="720"/>
          <w:tab w:val="right" w:pos="10170"/>
        </w:tabs>
        <w:ind w:left="360"/>
        <w:rPr>
          <w:rFonts w:ascii="Arial" w:hAnsi="Arial" w:cs="Arial"/>
          <w:b/>
          <w:bCs/>
          <w:iCs/>
          <w:sz w:val="22"/>
          <w:szCs w:val="22"/>
        </w:rPr>
      </w:pPr>
      <w:r w:rsidRPr="00926FDA">
        <w:rPr>
          <w:rFonts w:ascii="Arial" w:hAnsi="Arial" w:cs="Arial"/>
          <w:b/>
          <w:bCs/>
          <w:iCs/>
          <w:sz w:val="22"/>
          <w:szCs w:val="22"/>
        </w:rPr>
        <w:t>Chicago Office of Emergency Management &amp; Communications (OEMC</w:t>
      </w:r>
      <w:r>
        <w:rPr>
          <w:rFonts w:ascii="Arial" w:hAnsi="Arial" w:cs="Arial"/>
          <w:b/>
          <w:bCs/>
          <w:iCs/>
          <w:sz w:val="22"/>
          <w:szCs w:val="22"/>
        </w:rPr>
        <w:t>-911</w:t>
      </w:r>
      <w:r w:rsidRPr="00926FDA">
        <w:rPr>
          <w:rFonts w:ascii="Arial" w:hAnsi="Arial" w:cs="Arial"/>
          <w:b/>
          <w:bCs/>
          <w:iCs/>
          <w:sz w:val="22"/>
          <w:szCs w:val="22"/>
        </w:rPr>
        <w:t xml:space="preserve">) Project </w:t>
      </w:r>
      <w:r w:rsidRPr="002D4DEE">
        <w:rPr>
          <w:rFonts w:ascii="Arial" w:hAnsi="Arial" w:cs="Arial"/>
          <w:iCs/>
          <w:sz w:val="22"/>
          <w:szCs w:val="22"/>
        </w:rPr>
        <w:t>2019-20</w:t>
      </w:r>
    </w:p>
    <w:p w14:paraId="787627B6" w14:textId="77777777" w:rsidR="007630C4" w:rsidRPr="00926FDA" w:rsidRDefault="007630C4" w:rsidP="00E8252A">
      <w:pPr>
        <w:numPr>
          <w:ilvl w:val="0"/>
          <w:numId w:val="33"/>
        </w:numPr>
        <w:spacing w:after="120"/>
        <w:rPr>
          <w:rFonts w:ascii="Arial" w:hAnsi="Arial" w:cs="Arial"/>
          <w:sz w:val="22"/>
          <w:szCs w:val="22"/>
        </w:rPr>
      </w:pPr>
      <w:r w:rsidRPr="00926FDA">
        <w:rPr>
          <w:rFonts w:ascii="Arial" w:hAnsi="Arial" w:cs="Arial"/>
          <w:sz w:val="22"/>
          <w:szCs w:val="22"/>
        </w:rPr>
        <w:t xml:space="preserve">Led redesign </w:t>
      </w:r>
      <w:r>
        <w:rPr>
          <w:rFonts w:ascii="Arial" w:hAnsi="Arial" w:cs="Arial"/>
          <w:sz w:val="22"/>
          <w:szCs w:val="22"/>
        </w:rPr>
        <w:t xml:space="preserve">of </w:t>
      </w:r>
      <w:r w:rsidRPr="00926FDA">
        <w:rPr>
          <w:rFonts w:ascii="Arial" w:hAnsi="Arial" w:cs="Arial"/>
          <w:sz w:val="22"/>
          <w:szCs w:val="22"/>
        </w:rPr>
        <w:t>OEMC</w:t>
      </w:r>
      <w:r>
        <w:rPr>
          <w:rFonts w:ascii="Arial" w:hAnsi="Arial" w:cs="Arial"/>
          <w:sz w:val="22"/>
          <w:szCs w:val="22"/>
        </w:rPr>
        <w:t>-911 Center,</w:t>
      </w:r>
      <w:r w:rsidRPr="00926FDA">
        <w:rPr>
          <w:rFonts w:ascii="Arial" w:hAnsi="Arial" w:cs="Arial"/>
          <w:sz w:val="22"/>
          <w:szCs w:val="22"/>
        </w:rPr>
        <w:t xml:space="preserve"> collaborating </w:t>
      </w:r>
      <w:r>
        <w:rPr>
          <w:rFonts w:ascii="Arial" w:hAnsi="Arial" w:cs="Arial"/>
          <w:sz w:val="22"/>
          <w:szCs w:val="22"/>
        </w:rPr>
        <w:t>with</w:t>
      </w:r>
      <w:r w:rsidRPr="00926FDA">
        <w:rPr>
          <w:rFonts w:ascii="Arial" w:hAnsi="Arial" w:cs="Arial"/>
          <w:sz w:val="22"/>
          <w:szCs w:val="22"/>
        </w:rPr>
        <w:t xml:space="preserve"> disparate teams to design process, workflows, technology, and floorplan requirements</w:t>
      </w:r>
      <w:r>
        <w:rPr>
          <w:rFonts w:ascii="Arial" w:hAnsi="Arial" w:cs="Arial"/>
          <w:sz w:val="22"/>
          <w:szCs w:val="22"/>
        </w:rPr>
        <w:t xml:space="preserve"> to</w:t>
      </w:r>
      <w:r w:rsidRPr="00926FDA">
        <w:rPr>
          <w:rFonts w:ascii="Arial" w:hAnsi="Arial" w:cs="Arial"/>
          <w:sz w:val="22"/>
          <w:szCs w:val="22"/>
        </w:rPr>
        <w:t xml:space="preserve"> improve </w:t>
      </w:r>
      <w:r>
        <w:rPr>
          <w:rFonts w:ascii="Arial" w:hAnsi="Arial" w:cs="Arial"/>
          <w:sz w:val="22"/>
          <w:szCs w:val="22"/>
        </w:rPr>
        <w:t xml:space="preserve">Chicago’s </w:t>
      </w:r>
      <w:r w:rsidRPr="00926FDA">
        <w:rPr>
          <w:rFonts w:ascii="Arial" w:hAnsi="Arial" w:cs="Arial"/>
          <w:sz w:val="22"/>
          <w:szCs w:val="22"/>
        </w:rPr>
        <w:t>Emergency Response.</w:t>
      </w:r>
    </w:p>
    <w:p w14:paraId="67DE6C4C" w14:textId="77777777" w:rsidR="007630C4" w:rsidRPr="002D4DEE" w:rsidRDefault="007630C4" w:rsidP="007630C4">
      <w:pPr>
        <w:numPr>
          <w:ilvl w:val="0"/>
          <w:numId w:val="32"/>
        </w:numPr>
        <w:tabs>
          <w:tab w:val="clear" w:pos="720"/>
          <w:tab w:val="right" w:pos="10170"/>
        </w:tabs>
        <w:ind w:left="360"/>
        <w:rPr>
          <w:rFonts w:ascii="Arial" w:hAnsi="Arial" w:cs="Arial"/>
          <w:iCs/>
          <w:sz w:val="22"/>
          <w:szCs w:val="22"/>
        </w:rPr>
      </w:pPr>
      <w:r w:rsidRPr="00BE485A">
        <w:rPr>
          <w:rFonts w:ascii="Arial" w:hAnsi="Arial" w:cs="Arial"/>
          <w:b/>
          <w:bCs/>
          <w:iCs/>
          <w:sz w:val="22"/>
          <w:szCs w:val="22"/>
        </w:rPr>
        <w:t xml:space="preserve">Chicago Public School ServiceNow Facilities Project / </w:t>
      </w:r>
      <w:r w:rsidRPr="002D4DEE">
        <w:rPr>
          <w:rFonts w:ascii="Arial" w:hAnsi="Arial" w:cs="Arial"/>
          <w:iCs/>
          <w:sz w:val="22"/>
          <w:szCs w:val="22"/>
        </w:rPr>
        <w:t>2019</w:t>
      </w:r>
    </w:p>
    <w:bookmarkEnd w:id="4"/>
    <w:p w14:paraId="5AED9120" w14:textId="77777777" w:rsidR="007630C4" w:rsidRDefault="007630C4" w:rsidP="007630C4">
      <w:pPr>
        <w:numPr>
          <w:ilvl w:val="0"/>
          <w:numId w:val="33"/>
        </w:numPr>
        <w:spacing w:after="40"/>
        <w:contextualSpacing/>
        <w:rPr>
          <w:rFonts w:ascii="Arial" w:hAnsi="Arial" w:cs="Arial"/>
          <w:sz w:val="22"/>
          <w:szCs w:val="22"/>
        </w:rPr>
      </w:pPr>
      <w:r w:rsidRPr="00F0371F">
        <w:rPr>
          <w:rFonts w:ascii="Arial" w:hAnsi="Arial" w:cs="Arial"/>
          <w:sz w:val="22"/>
          <w:szCs w:val="22"/>
        </w:rPr>
        <w:t xml:space="preserve">Drove </w:t>
      </w:r>
      <w:r>
        <w:rPr>
          <w:rFonts w:ascii="Arial" w:hAnsi="Arial" w:cs="Arial"/>
          <w:sz w:val="22"/>
          <w:szCs w:val="22"/>
        </w:rPr>
        <w:t>Agile ServiceNow project, mapped current/future state process, designed solution, managed vendor,</w:t>
      </w:r>
      <w:r w:rsidRPr="00F0371F">
        <w:rPr>
          <w:rFonts w:ascii="Arial" w:hAnsi="Arial" w:cs="Arial"/>
          <w:sz w:val="22"/>
          <w:szCs w:val="22"/>
        </w:rPr>
        <w:t xml:space="preserve"> UAT</w:t>
      </w:r>
      <w:r>
        <w:rPr>
          <w:rFonts w:ascii="Arial" w:hAnsi="Arial" w:cs="Arial"/>
          <w:sz w:val="22"/>
          <w:szCs w:val="22"/>
        </w:rPr>
        <w:t xml:space="preserve">, </w:t>
      </w:r>
      <w:r w:rsidRPr="00F0371F">
        <w:rPr>
          <w:rFonts w:ascii="Arial" w:hAnsi="Arial" w:cs="Arial"/>
          <w:sz w:val="22"/>
          <w:szCs w:val="22"/>
        </w:rPr>
        <w:t>stakeholder</w:t>
      </w:r>
      <w:r>
        <w:rPr>
          <w:rFonts w:ascii="Arial" w:hAnsi="Arial" w:cs="Arial"/>
          <w:sz w:val="22"/>
          <w:szCs w:val="22"/>
        </w:rPr>
        <w:t>s,</w:t>
      </w:r>
      <w:r w:rsidRPr="00F0371F">
        <w:rPr>
          <w:rFonts w:ascii="Arial" w:hAnsi="Arial" w:cs="Arial"/>
          <w:sz w:val="22"/>
          <w:szCs w:val="22"/>
        </w:rPr>
        <w:t xml:space="preserve"> and scope</w:t>
      </w:r>
      <w:r w:rsidRPr="00C4430F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to provide visibility into vendor performance</w:t>
      </w:r>
      <w:r w:rsidRPr="00F0371F">
        <w:rPr>
          <w:rFonts w:ascii="Arial" w:hAnsi="Arial" w:cs="Arial"/>
          <w:sz w:val="22"/>
          <w:szCs w:val="22"/>
        </w:rPr>
        <w:t>.</w:t>
      </w:r>
    </w:p>
    <w:p w14:paraId="66E55995" w14:textId="77777777" w:rsidR="007630C4" w:rsidRPr="00BD17F7" w:rsidRDefault="007630C4" w:rsidP="00E8252A">
      <w:pPr>
        <w:numPr>
          <w:ilvl w:val="0"/>
          <w:numId w:val="33"/>
        </w:num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Advised</w:t>
      </w:r>
      <w:r w:rsidRPr="00BD17F7">
        <w:rPr>
          <w:rFonts w:ascii="Arial" w:hAnsi="Arial" w:cs="Arial"/>
          <w:sz w:val="22"/>
          <w:szCs w:val="22"/>
        </w:rPr>
        <w:t xml:space="preserve"> Facilities Management system selection, presenting Product Comparison for TMA, ServiceNow, and Nuvolo including Gap Analysis, project risks, milestones, and key constraints.</w:t>
      </w:r>
    </w:p>
    <w:p w14:paraId="07AA849F" w14:textId="77777777" w:rsidR="007630C4" w:rsidRPr="00BE485A" w:rsidRDefault="007630C4" w:rsidP="007630C4">
      <w:pPr>
        <w:numPr>
          <w:ilvl w:val="0"/>
          <w:numId w:val="32"/>
        </w:numPr>
        <w:tabs>
          <w:tab w:val="clear" w:pos="720"/>
          <w:tab w:val="right" w:pos="10170"/>
        </w:tabs>
        <w:ind w:left="360"/>
        <w:rPr>
          <w:rFonts w:ascii="Arial" w:hAnsi="Arial" w:cs="Arial"/>
          <w:b/>
          <w:bCs/>
          <w:iCs/>
          <w:sz w:val="22"/>
          <w:szCs w:val="22"/>
        </w:rPr>
      </w:pPr>
      <w:r w:rsidRPr="00BE485A">
        <w:rPr>
          <w:rFonts w:ascii="Arial" w:hAnsi="Arial" w:cs="Arial"/>
          <w:b/>
          <w:bCs/>
          <w:iCs/>
          <w:sz w:val="22"/>
          <w:szCs w:val="22"/>
        </w:rPr>
        <w:t xml:space="preserve">Xced Aviation Services, Project Manager - </w:t>
      </w:r>
      <w:r w:rsidRPr="002D4DEE">
        <w:rPr>
          <w:rFonts w:ascii="Arial" w:hAnsi="Arial" w:cs="Arial"/>
          <w:iCs/>
          <w:sz w:val="22"/>
          <w:szCs w:val="22"/>
        </w:rPr>
        <w:t>2017- 2018</w:t>
      </w:r>
    </w:p>
    <w:p w14:paraId="33AE72EC" w14:textId="77777777" w:rsidR="007630C4" w:rsidRDefault="007630C4" w:rsidP="007630C4">
      <w:pPr>
        <w:numPr>
          <w:ilvl w:val="0"/>
          <w:numId w:val="33"/>
        </w:numPr>
        <w:spacing w:after="40"/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Drove </w:t>
      </w:r>
      <w:r w:rsidRPr="00C4430F">
        <w:rPr>
          <w:rFonts w:ascii="Arial" w:hAnsi="Arial" w:cs="Arial"/>
          <w:sz w:val="22"/>
          <w:szCs w:val="22"/>
        </w:rPr>
        <w:t>Business Operations Review</w:t>
      </w:r>
      <w:r>
        <w:rPr>
          <w:rFonts w:ascii="Arial" w:hAnsi="Arial" w:cs="Arial"/>
          <w:sz w:val="22"/>
          <w:szCs w:val="22"/>
        </w:rPr>
        <w:t xml:space="preserve"> to align processes and clarify requirements before RFP.</w:t>
      </w:r>
      <w:r w:rsidRPr="00FA498A">
        <w:rPr>
          <w:rFonts w:ascii="Arial" w:hAnsi="Arial" w:cs="Arial"/>
          <w:sz w:val="22"/>
          <w:szCs w:val="22"/>
        </w:rPr>
        <w:t xml:space="preserve"> </w:t>
      </w:r>
    </w:p>
    <w:p w14:paraId="467B9330" w14:textId="77777777" w:rsidR="007630C4" w:rsidRPr="00862B04" w:rsidRDefault="007630C4" w:rsidP="007630C4">
      <w:pPr>
        <w:numPr>
          <w:ilvl w:val="0"/>
          <w:numId w:val="33"/>
        </w:numPr>
        <w:spacing w:after="40"/>
        <w:contextualSpacing/>
        <w:rPr>
          <w:rFonts w:ascii="Arial" w:hAnsi="Arial" w:cs="Arial"/>
          <w:sz w:val="22"/>
          <w:szCs w:val="22"/>
        </w:rPr>
      </w:pPr>
      <w:r w:rsidRPr="00C4430F">
        <w:rPr>
          <w:rFonts w:ascii="Arial" w:hAnsi="Arial" w:cs="Arial"/>
          <w:sz w:val="22"/>
          <w:szCs w:val="22"/>
        </w:rPr>
        <w:t>Replace Lease</w:t>
      </w:r>
      <w:r>
        <w:rPr>
          <w:rFonts w:ascii="Arial" w:hAnsi="Arial" w:cs="Arial"/>
          <w:sz w:val="22"/>
          <w:szCs w:val="22"/>
        </w:rPr>
        <w:t>/Asset</w:t>
      </w:r>
      <w:r w:rsidRPr="00C4430F">
        <w:rPr>
          <w:rFonts w:ascii="Arial" w:hAnsi="Arial" w:cs="Arial"/>
          <w:sz w:val="22"/>
          <w:szCs w:val="22"/>
        </w:rPr>
        <w:t xml:space="preserve"> Management Tool </w:t>
      </w:r>
      <w:r w:rsidRPr="00FA498A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gathered requirements, managed</w:t>
      </w:r>
      <w:r w:rsidRPr="00FA498A">
        <w:rPr>
          <w:rFonts w:ascii="Arial" w:hAnsi="Arial" w:cs="Arial"/>
          <w:sz w:val="22"/>
          <w:szCs w:val="22"/>
        </w:rPr>
        <w:t xml:space="preserve"> RFP</w:t>
      </w:r>
      <w:r>
        <w:rPr>
          <w:rFonts w:ascii="Arial" w:hAnsi="Arial" w:cs="Arial"/>
          <w:sz w:val="22"/>
          <w:szCs w:val="22"/>
        </w:rPr>
        <w:t>, vendor</w:t>
      </w:r>
      <w:r w:rsidRPr="00FA498A">
        <w:rPr>
          <w:rFonts w:ascii="Arial" w:hAnsi="Arial" w:cs="Arial"/>
          <w:sz w:val="22"/>
          <w:szCs w:val="22"/>
        </w:rPr>
        <w:t xml:space="preserve"> selection</w:t>
      </w:r>
      <w:r>
        <w:rPr>
          <w:rFonts w:ascii="Arial" w:hAnsi="Arial" w:cs="Arial"/>
          <w:sz w:val="22"/>
          <w:szCs w:val="22"/>
        </w:rPr>
        <w:t>, and developed the project plan, designed /managed UAT, training, and integrations.</w:t>
      </w:r>
      <w:r w:rsidRPr="00FA498A">
        <w:rPr>
          <w:rFonts w:ascii="Arial" w:hAnsi="Arial" w:cs="Arial"/>
          <w:sz w:val="22"/>
          <w:szCs w:val="22"/>
        </w:rPr>
        <w:t xml:space="preserve"> </w:t>
      </w:r>
    </w:p>
    <w:p w14:paraId="0DCA6EE8" w14:textId="77777777" w:rsidR="007630C4" w:rsidRPr="00862B04" w:rsidRDefault="007630C4" w:rsidP="00E8252A">
      <w:pPr>
        <w:numPr>
          <w:ilvl w:val="0"/>
          <w:numId w:val="33"/>
        </w:num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Salesforce Equipment Quote – worked with Sales to define equipment pricing calculations and interface Asset system availability. Drove accounting change to reduce process by 4 weeks.</w:t>
      </w:r>
    </w:p>
    <w:p w14:paraId="2A0D8549" w14:textId="77777777" w:rsidR="007630C4" w:rsidRPr="009669C7" w:rsidRDefault="007630C4" w:rsidP="007630C4">
      <w:pPr>
        <w:pStyle w:val="ListParagraph"/>
        <w:numPr>
          <w:ilvl w:val="0"/>
          <w:numId w:val="37"/>
        </w:numPr>
        <w:spacing w:line="259" w:lineRule="auto"/>
        <w:ind w:left="360"/>
        <w:rPr>
          <w:b/>
          <w:color w:val="000000" w:themeColor="text1"/>
          <w:sz w:val="22"/>
          <w:szCs w:val="22"/>
        </w:rPr>
      </w:pPr>
      <w:r w:rsidRPr="00C4430F">
        <w:rPr>
          <w:rFonts w:ascii="Arial" w:hAnsi="Arial" w:cs="Arial"/>
          <w:b/>
          <w:sz w:val="22"/>
          <w:szCs w:val="22"/>
        </w:rPr>
        <w:t>PC Connection PMO project</w:t>
      </w:r>
      <w:r>
        <w:rPr>
          <w:rFonts w:ascii="Arial" w:hAnsi="Arial" w:cs="Arial"/>
          <w:b/>
          <w:sz w:val="22"/>
          <w:szCs w:val="22"/>
        </w:rPr>
        <w:t xml:space="preserve">: - </w:t>
      </w:r>
      <w:r w:rsidRPr="00E008A5">
        <w:rPr>
          <w:rFonts w:ascii="Arial" w:hAnsi="Arial" w:cs="Arial"/>
          <w:b/>
          <w:bCs/>
          <w:sz w:val="22"/>
          <w:szCs w:val="22"/>
        </w:rPr>
        <w:t xml:space="preserve">Project Manager - </w:t>
      </w:r>
      <w:r>
        <w:rPr>
          <w:rFonts w:ascii="Arial" w:hAnsi="Arial" w:cs="Arial"/>
          <w:sz w:val="22"/>
          <w:szCs w:val="22"/>
        </w:rPr>
        <w:t>2016</w:t>
      </w:r>
    </w:p>
    <w:p w14:paraId="63BF148A" w14:textId="77777777" w:rsidR="007630C4" w:rsidRPr="00862B04" w:rsidRDefault="007630C4" w:rsidP="00E8252A">
      <w:pPr>
        <w:numPr>
          <w:ilvl w:val="0"/>
          <w:numId w:val="33"/>
        </w:numPr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Designed</w:t>
      </w:r>
      <w:r w:rsidRPr="00862B04">
        <w:rPr>
          <w:rFonts w:ascii="Arial" w:hAnsi="Arial" w:cs="Arial"/>
          <w:sz w:val="22"/>
          <w:szCs w:val="22"/>
        </w:rPr>
        <w:t xml:space="preserve"> departmental transition process for customer Infrastructure as a Service (IaaS</w:t>
      </w:r>
      <w:r>
        <w:rPr>
          <w:rFonts w:ascii="Arial" w:hAnsi="Arial" w:cs="Arial"/>
          <w:sz w:val="22"/>
          <w:szCs w:val="22"/>
        </w:rPr>
        <w:t>).</w:t>
      </w:r>
    </w:p>
    <w:p w14:paraId="3483D5DD" w14:textId="77777777" w:rsidR="007630C4" w:rsidRPr="00514E32" w:rsidRDefault="007630C4" w:rsidP="007630C4">
      <w:pPr>
        <w:pStyle w:val="ListParagraph"/>
        <w:numPr>
          <w:ilvl w:val="0"/>
          <w:numId w:val="15"/>
        </w:numPr>
        <w:spacing w:line="259" w:lineRule="auto"/>
        <w:ind w:left="360"/>
        <w:rPr>
          <w:b/>
          <w:bCs/>
          <w:color w:val="000000" w:themeColor="text1"/>
          <w:sz w:val="22"/>
          <w:szCs w:val="22"/>
        </w:rPr>
      </w:pPr>
      <w:r w:rsidRPr="00514E32">
        <w:rPr>
          <w:rFonts w:ascii="Arial" w:hAnsi="Arial" w:cs="Arial"/>
          <w:b/>
          <w:sz w:val="22"/>
          <w:szCs w:val="22"/>
        </w:rPr>
        <w:t xml:space="preserve">Abbott – AbbVie Divestiture - Global Service Desk Project - </w:t>
      </w:r>
      <w:r w:rsidRPr="00514E32">
        <w:rPr>
          <w:rFonts w:ascii="Arial" w:hAnsi="Arial" w:cs="Arial"/>
          <w:b/>
          <w:bCs/>
          <w:sz w:val="22"/>
          <w:szCs w:val="22"/>
        </w:rPr>
        <w:t xml:space="preserve">Project Manager </w:t>
      </w:r>
      <w:r w:rsidRPr="00514E32">
        <w:rPr>
          <w:rFonts w:ascii="Arial" w:hAnsi="Arial" w:cs="Arial"/>
          <w:bCs/>
          <w:sz w:val="22"/>
          <w:szCs w:val="22"/>
        </w:rPr>
        <w:t>2014-15</w:t>
      </w:r>
      <w:r w:rsidRPr="00514E32">
        <w:rPr>
          <w:rFonts w:ascii="Arial" w:hAnsi="Arial" w:cs="Arial"/>
          <w:b/>
          <w:sz w:val="22"/>
          <w:szCs w:val="22"/>
        </w:rPr>
        <w:t xml:space="preserve"> </w:t>
      </w:r>
    </w:p>
    <w:p w14:paraId="40B0500F" w14:textId="77777777" w:rsidR="007630C4" w:rsidRPr="00862B04" w:rsidRDefault="007630C4" w:rsidP="007630C4">
      <w:pPr>
        <w:numPr>
          <w:ilvl w:val="0"/>
          <w:numId w:val="33"/>
        </w:numPr>
        <w:spacing w:after="40"/>
        <w:contextualSpacing/>
        <w:rPr>
          <w:rFonts w:ascii="Arial" w:hAnsi="Arial" w:cs="Arial"/>
          <w:sz w:val="22"/>
          <w:szCs w:val="22"/>
        </w:rPr>
      </w:pPr>
      <w:r w:rsidRPr="00862B04">
        <w:rPr>
          <w:rFonts w:ascii="Arial" w:hAnsi="Arial" w:cs="Arial"/>
          <w:sz w:val="22"/>
          <w:szCs w:val="22"/>
        </w:rPr>
        <w:t xml:space="preserve">Managed Dev / UAT team of 50 integrating </w:t>
      </w:r>
      <w:bookmarkStart w:id="5" w:name="_Hlk57047570"/>
      <w:r w:rsidRPr="00862B04">
        <w:rPr>
          <w:rFonts w:ascii="Arial" w:hAnsi="Arial" w:cs="Arial"/>
          <w:sz w:val="22"/>
          <w:szCs w:val="22"/>
        </w:rPr>
        <w:t>ServiceNow</w:t>
      </w:r>
      <w:bookmarkEnd w:id="5"/>
      <w:r w:rsidRPr="00862B04">
        <w:rPr>
          <w:rFonts w:ascii="Arial" w:hAnsi="Arial" w:cs="Arial"/>
          <w:sz w:val="22"/>
          <w:szCs w:val="22"/>
        </w:rPr>
        <w:t xml:space="preserve"> to CTI Answering system implemented </w:t>
      </w:r>
      <w:r>
        <w:rPr>
          <w:rFonts w:ascii="Arial" w:hAnsi="Arial" w:cs="Arial"/>
          <w:sz w:val="22"/>
          <w:szCs w:val="22"/>
        </w:rPr>
        <w:t xml:space="preserve">in 40 languages </w:t>
      </w:r>
      <w:r w:rsidRPr="00862B04">
        <w:rPr>
          <w:rFonts w:ascii="Arial" w:hAnsi="Arial" w:cs="Arial"/>
          <w:sz w:val="22"/>
          <w:szCs w:val="22"/>
        </w:rPr>
        <w:t>in 113 countries</w:t>
      </w:r>
      <w:r>
        <w:rPr>
          <w:rFonts w:ascii="Arial" w:hAnsi="Arial" w:cs="Arial"/>
          <w:sz w:val="22"/>
          <w:szCs w:val="22"/>
        </w:rPr>
        <w:t xml:space="preserve"> that</w:t>
      </w:r>
      <w:r w:rsidRPr="00862B04">
        <w:rPr>
          <w:rFonts w:ascii="Arial" w:hAnsi="Arial" w:cs="Arial"/>
          <w:sz w:val="22"/>
          <w:szCs w:val="22"/>
        </w:rPr>
        <w:t xml:space="preserve"> reduced agent response time</w:t>
      </w:r>
      <w:r>
        <w:rPr>
          <w:rFonts w:ascii="Arial" w:hAnsi="Arial" w:cs="Arial"/>
          <w:sz w:val="22"/>
          <w:szCs w:val="22"/>
        </w:rPr>
        <w:t xml:space="preserve"> </w:t>
      </w:r>
      <w:r w:rsidRPr="00862B04">
        <w:rPr>
          <w:rFonts w:ascii="Arial" w:hAnsi="Arial" w:cs="Arial"/>
          <w:sz w:val="22"/>
          <w:szCs w:val="22"/>
        </w:rPr>
        <w:t xml:space="preserve">for 39,000 employees. </w:t>
      </w:r>
    </w:p>
    <w:p w14:paraId="46FC21F2" w14:textId="77777777" w:rsidR="007630C4" w:rsidRPr="00862B04" w:rsidRDefault="007630C4" w:rsidP="007630C4">
      <w:pPr>
        <w:numPr>
          <w:ilvl w:val="0"/>
          <w:numId w:val="33"/>
        </w:numPr>
        <w:spacing w:after="40"/>
        <w:contextualSpacing/>
        <w:rPr>
          <w:rFonts w:ascii="Arial" w:hAnsi="Arial" w:cs="Arial"/>
          <w:sz w:val="22"/>
          <w:szCs w:val="22"/>
        </w:rPr>
      </w:pPr>
      <w:r w:rsidRPr="00862B04">
        <w:rPr>
          <w:rFonts w:ascii="Arial" w:hAnsi="Arial" w:cs="Arial"/>
          <w:sz w:val="22"/>
          <w:szCs w:val="22"/>
        </w:rPr>
        <w:t>Articulate Service Desk requirements to influence others on Abbvie Service Mgt Review Board.</w:t>
      </w:r>
    </w:p>
    <w:p w14:paraId="51AF1A3A" w14:textId="77777777" w:rsidR="007630C4" w:rsidRPr="00862B04" w:rsidRDefault="007630C4" w:rsidP="007630C4">
      <w:pPr>
        <w:numPr>
          <w:ilvl w:val="0"/>
          <w:numId w:val="33"/>
        </w:numPr>
        <w:spacing w:after="40"/>
        <w:contextualSpacing/>
        <w:rPr>
          <w:rFonts w:ascii="Arial" w:hAnsi="Arial" w:cs="Arial"/>
          <w:sz w:val="22"/>
          <w:szCs w:val="22"/>
        </w:rPr>
      </w:pPr>
      <w:r w:rsidRPr="00862B04">
        <w:rPr>
          <w:rFonts w:ascii="Arial" w:hAnsi="Arial" w:cs="Arial"/>
          <w:sz w:val="22"/>
          <w:szCs w:val="22"/>
        </w:rPr>
        <w:t>Coordinated teams, knowledge, training, technology, and best practices to stand up Service Desk operations with ServiceNow Request, Incident, Problem, Change Management globally.</w:t>
      </w:r>
    </w:p>
    <w:p w14:paraId="458E10B1" w14:textId="77777777" w:rsidR="007630C4" w:rsidRPr="00862B04" w:rsidRDefault="007630C4" w:rsidP="007630C4">
      <w:pPr>
        <w:numPr>
          <w:ilvl w:val="0"/>
          <w:numId w:val="33"/>
        </w:numPr>
        <w:spacing w:after="40"/>
        <w:contextualSpacing/>
        <w:rPr>
          <w:rFonts w:ascii="Arial" w:hAnsi="Arial" w:cs="Arial"/>
          <w:sz w:val="22"/>
          <w:szCs w:val="22"/>
        </w:rPr>
      </w:pPr>
      <w:r w:rsidRPr="00862B04">
        <w:rPr>
          <w:rFonts w:ascii="Arial" w:hAnsi="Arial" w:cs="Arial"/>
          <w:sz w:val="22"/>
          <w:szCs w:val="22"/>
        </w:rPr>
        <w:t>Worked diplomatically across departments to rescue Latin America Sales Support project.</w:t>
      </w:r>
    </w:p>
    <w:p w14:paraId="7623262C" w14:textId="77777777" w:rsidR="007630C4" w:rsidRPr="00862B04" w:rsidRDefault="007630C4" w:rsidP="00E8252A">
      <w:pPr>
        <w:numPr>
          <w:ilvl w:val="0"/>
          <w:numId w:val="33"/>
        </w:numPr>
        <w:spacing w:after="120"/>
        <w:rPr>
          <w:rFonts w:ascii="Arial" w:hAnsi="Arial" w:cs="Arial"/>
          <w:sz w:val="22"/>
          <w:szCs w:val="22"/>
        </w:rPr>
      </w:pPr>
      <w:r w:rsidRPr="00862B04">
        <w:rPr>
          <w:rFonts w:ascii="Arial" w:hAnsi="Arial" w:cs="Arial"/>
          <w:sz w:val="22"/>
          <w:szCs w:val="22"/>
        </w:rPr>
        <w:t>Subject Matter Expert created</w:t>
      </w:r>
      <w:r>
        <w:rPr>
          <w:rFonts w:ascii="Arial" w:hAnsi="Arial" w:cs="Arial"/>
          <w:sz w:val="22"/>
          <w:szCs w:val="22"/>
        </w:rPr>
        <w:t>,</w:t>
      </w:r>
      <w:r w:rsidRPr="00862B04">
        <w:rPr>
          <w:rFonts w:ascii="Arial" w:hAnsi="Arial" w:cs="Arial"/>
          <w:sz w:val="22"/>
          <w:szCs w:val="22"/>
        </w:rPr>
        <w:t xml:space="preserve"> monitored</w:t>
      </w:r>
      <w:r>
        <w:rPr>
          <w:rFonts w:ascii="Arial" w:hAnsi="Arial" w:cs="Arial"/>
          <w:sz w:val="22"/>
          <w:szCs w:val="22"/>
        </w:rPr>
        <w:t>,</w:t>
      </w:r>
      <w:r w:rsidRPr="006A526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and analyzed </w:t>
      </w:r>
      <w:r w:rsidRPr="00862B04">
        <w:rPr>
          <w:rFonts w:ascii="Arial" w:hAnsi="Arial" w:cs="Arial"/>
          <w:sz w:val="22"/>
          <w:szCs w:val="22"/>
        </w:rPr>
        <w:t>dashboard and KPI reports.</w:t>
      </w:r>
    </w:p>
    <w:p w14:paraId="3D7C57F3" w14:textId="77777777" w:rsidR="007630C4" w:rsidRPr="00BF4B74" w:rsidRDefault="007630C4" w:rsidP="007630C4">
      <w:pPr>
        <w:numPr>
          <w:ilvl w:val="0"/>
          <w:numId w:val="37"/>
        </w:numPr>
        <w:spacing w:after="160" w:line="259" w:lineRule="auto"/>
        <w:ind w:left="360"/>
        <w:contextualSpacing/>
        <w:rPr>
          <w:rFonts w:ascii="Arial" w:hAnsi="Arial" w:cs="Arial"/>
          <w:b/>
          <w:sz w:val="22"/>
          <w:szCs w:val="22"/>
        </w:rPr>
      </w:pPr>
      <w:r w:rsidRPr="00BF4B74">
        <w:rPr>
          <w:rFonts w:ascii="Arial" w:hAnsi="Arial" w:cs="Arial"/>
          <w:b/>
          <w:sz w:val="22"/>
          <w:szCs w:val="22"/>
        </w:rPr>
        <w:t xml:space="preserve">BCBS &amp; HCSC Alliance Project / </w:t>
      </w:r>
      <w:r w:rsidRPr="00BF4B74">
        <w:rPr>
          <w:rFonts w:ascii="Arial" w:hAnsi="Arial" w:cs="Arial"/>
          <w:bCs/>
          <w:sz w:val="22"/>
          <w:szCs w:val="22"/>
        </w:rPr>
        <w:t xml:space="preserve">2014   </w:t>
      </w:r>
      <w:r w:rsidRPr="00BF4B74">
        <w:rPr>
          <w:rFonts w:ascii="Arial" w:hAnsi="Arial" w:cs="Arial"/>
          <w:b/>
          <w:sz w:val="22"/>
          <w:szCs w:val="22"/>
        </w:rPr>
        <w:t xml:space="preserve">                             </w:t>
      </w:r>
    </w:p>
    <w:p w14:paraId="6646E9C1" w14:textId="77777777" w:rsidR="007630C4" w:rsidRPr="00BF4B74" w:rsidRDefault="007630C4" w:rsidP="007630C4">
      <w:pPr>
        <w:numPr>
          <w:ilvl w:val="0"/>
          <w:numId w:val="37"/>
        </w:numPr>
        <w:spacing w:after="160" w:line="259" w:lineRule="auto"/>
        <w:ind w:left="360"/>
        <w:contextualSpacing/>
        <w:rPr>
          <w:rFonts w:ascii="Arial" w:hAnsi="Arial" w:cs="Arial"/>
          <w:b/>
          <w:sz w:val="22"/>
          <w:szCs w:val="22"/>
        </w:rPr>
      </w:pPr>
      <w:r w:rsidRPr="00BF4B74">
        <w:rPr>
          <w:rFonts w:ascii="Arial" w:hAnsi="Arial" w:cs="Arial"/>
          <w:b/>
          <w:sz w:val="22"/>
          <w:szCs w:val="22"/>
        </w:rPr>
        <w:t xml:space="preserve">Pepsi </w:t>
      </w:r>
      <w:r>
        <w:rPr>
          <w:rFonts w:ascii="Arial" w:hAnsi="Arial" w:cs="Arial"/>
          <w:b/>
          <w:sz w:val="22"/>
          <w:szCs w:val="22"/>
        </w:rPr>
        <w:t xml:space="preserve">SAP </w:t>
      </w:r>
      <w:r w:rsidRPr="00BF4B74">
        <w:rPr>
          <w:rFonts w:ascii="Arial" w:hAnsi="Arial" w:cs="Arial"/>
          <w:b/>
          <w:sz w:val="22"/>
          <w:szCs w:val="22"/>
        </w:rPr>
        <w:t xml:space="preserve">Sales Reporting Project / </w:t>
      </w:r>
      <w:r w:rsidRPr="00D02533">
        <w:rPr>
          <w:rFonts w:ascii="Arial" w:hAnsi="Arial" w:cs="Arial"/>
          <w:bCs/>
          <w:sz w:val="22"/>
          <w:szCs w:val="22"/>
        </w:rPr>
        <w:t xml:space="preserve">2013  </w:t>
      </w:r>
      <w:r w:rsidRPr="00BF4B74">
        <w:rPr>
          <w:rFonts w:ascii="Arial" w:hAnsi="Arial" w:cs="Arial"/>
          <w:b/>
          <w:sz w:val="22"/>
          <w:szCs w:val="22"/>
        </w:rPr>
        <w:t xml:space="preserve">        </w:t>
      </w:r>
    </w:p>
    <w:p w14:paraId="49828135" w14:textId="77777777" w:rsidR="007630C4" w:rsidRPr="00D02533" w:rsidRDefault="007630C4" w:rsidP="007630C4">
      <w:pPr>
        <w:numPr>
          <w:ilvl w:val="0"/>
          <w:numId w:val="37"/>
        </w:numPr>
        <w:spacing w:line="259" w:lineRule="auto"/>
        <w:ind w:left="360"/>
        <w:contextualSpacing/>
        <w:rPr>
          <w:rFonts w:ascii="Arial" w:hAnsi="Arial"/>
          <w:bCs/>
          <w:sz w:val="22"/>
          <w:szCs w:val="22"/>
        </w:rPr>
      </w:pPr>
      <w:r w:rsidRPr="004863BE">
        <w:rPr>
          <w:rFonts w:ascii="Arial" w:hAnsi="Arial"/>
          <w:b/>
          <w:sz w:val="22"/>
          <w:szCs w:val="22"/>
        </w:rPr>
        <w:t>Prosperity Insurance Project – Business Startup</w:t>
      </w:r>
      <w:r>
        <w:rPr>
          <w:rFonts w:ascii="Arial" w:hAnsi="Arial"/>
          <w:b/>
          <w:sz w:val="22"/>
          <w:szCs w:val="22"/>
        </w:rPr>
        <w:t>-Post Startup IT Plans</w:t>
      </w:r>
      <w:r w:rsidRPr="004863BE">
        <w:rPr>
          <w:rFonts w:ascii="Arial" w:hAnsi="Arial"/>
          <w:b/>
          <w:sz w:val="22"/>
          <w:szCs w:val="22"/>
        </w:rPr>
        <w:t xml:space="preserve"> / </w:t>
      </w:r>
      <w:r w:rsidRPr="00D02533">
        <w:rPr>
          <w:rFonts w:ascii="Arial" w:hAnsi="Arial"/>
          <w:bCs/>
          <w:sz w:val="22"/>
          <w:szCs w:val="22"/>
        </w:rPr>
        <w:t xml:space="preserve">2013 </w:t>
      </w:r>
    </w:p>
    <w:p w14:paraId="2EA39DE7" w14:textId="77777777" w:rsidR="007630C4" w:rsidRPr="00E8252A" w:rsidRDefault="007630C4" w:rsidP="00E8252A">
      <w:pPr>
        <w:numPr>
          <w:ilvl w:val="0"/>
          <w:numId w:val="33"/>
        </w:numPr>
        <w:spacing w:after="120"/>
        <w:rPr>
          <w:rFonts w:ascii="Arial" w:hAnsi="Arial" w:cs="Arial"/>
          <w:sz w:val="22"/>
          <w:szCs w:val="22"/>
        </w:rPr>
      </w:pPr>
      <w:r w:rsidRPr="00E8252A">
        <w:rPr>
          <w:rFonts w:ascii="Arial" w:hAnsi="Arial" w:cs="Arial"/>
          <w:sz w:val="22"/>
          <w:szCs w:val="22"/>
        </w:rPr>
        <w:t xml:space="preserve">Interviewed stakeholders, map processes, addressed issues, developed pre/post Startup plans. </w:t>
      </w:r>
    </w:p>
    <w:p w14:paraId="55ED83FA" w14:textId="77777777" w:rsidR="007630C4" w:rsidRPr="00BF4B74" w:rsidRDefault="007630C4" w:rsidP="007630C4">
      <w:pPr>
        <w:numPr>
          <w:ilvl w:val="0"/>
          <w:numId w:val="37"/>
        </w:numPr>
        <w:spacing w:after="160" w:line="259" w:lineRule="auto"/>
        <w:ind w:left="360"/>
        <w:contextualSpacing/>
        <w:rPr>
          <w:rFonts w:ascii="Arial" w:hAnsi="Arial"/>
          <w:b/>
          <w:sz w:val="22"/>
          <w:szCs w:val="22"/>
        </w:rPr>
      </w:pPr>
      <w:r w:rsidRPr="00BF4B74">
        <w:rPr>
          <w:rFonts w:ascii="Arial" w:hAnsi="Arial"/>
          <w:b/>
          <w:sz w:val="22"/>
          <w:szCs w:val="22"/>
        </w:rPr>
        <w:t xml:space="preserve">Clerics of St. Viator - </w:t>
      </w:r>
      <w:r w:rsidRPr="00BF4B74">
        <w:rPr>
          <w:rFonts w:ascii="Arial" w:hAnsi="Arial"/>
          <w:b/>
          <w:bCs/>
          <w:sz w:val="22"/>
          <w:szCs w:val="22"/>
        </w:rPr>
        <w:t xml:space="preserve">IT Process Improvement Project </w:t>
      </w:r>
      <w:r w:rsidRPr="00BF4B74">
        <w:rPr>
          <w:rFonts w:ascii="Arial" w:hAnsi="Arial"/>
          <w:sz w:val="22"/>
          <w:szCs w:val="22"/>
        </w:rPr>
        <w:t>/ 2010 to Current</w:t>
      </w:r>
      <w:r w:rsidRPr="00BF4B74">
        <w:rPr>
          <w:rFonts w:ascii="Arial" w:hAnsi="Arial"/>
          <w:b/>
          <w:sz w:val="22"/>
          <w:szCs w:val="22"/>
        </w:rPr>
        <w:t xml:space="preserve">               </w:t>
      </w:r>
    </w:p>
    <w:p w14:paraId="13ECFE97" w14:textId="77777777" w:rsidR="007630C4" w:rsidRPr="00BF4B74" w:rsidRDefault="007630C4" w:rsidP="007630C4">
      <w:pPr>
        <w:numPr>
          <w:ilvl w:val="0"/>
          <w:numId w:val="33"/>
        </w:numPr>
        <w:spacing w:after="40" w:line="259" w:lineRule="auto"/>
        <w:contextualSpacing/>
        <w:rPr>
          <w:rFonts w:ascii="Arial" w:hAnsi="Arial"/>
          <w:sz w:val="22"/>
          <w:szCs w:val="22"/>
        </w:rPr>
      </w:pPr>
      <w:r w:rsidRPr="00BF4B74">
        <w:rPr>
          <w:rFonts w:ascii="Arial" w:hAnsi="Arial"/>
          <w:sz w:val="22"/>
          <w:szCs w:val="22"/>
        </w:rPr>
        <w:t>Manager and outsource</w:t>
      </w:r>
      <w:r>
        <w:rPr>
          <w:rFonts w:ascii="Arial" w:hAnsi="Arial"/>
          <w:sz w:val="22"/>
          <w:szCs w:val="22"/>
        </w:rPr>
        <w:t>d</w:t>
      </w:r>
      <w:r w:rsidRPr="00BF4B74">
        <w:rPr>
          <w:rFonts w:ascii="Arial" w:hAnsi="Arial"/>
          <w:sz w:val="22"/>
          <w:szCs w:val="22"/>
        </w:rPr>
        <w:t xml:space="preserve"> IT Director performed IT Assessment, developed strategy, trained Director on Project Management best practices. Outsourced IT services, website, and implemented Disaster Recovery Plan, wireless network, and ongoing support. Annual reviews.</w:t>
      </w:r>
    </w:p>
    <w:p w14:paraId="40DF0CCB" w14:textId="77777777" w:rsidR="007630C4" w:rsidRDefault="007630C4" w:rsidP="007630C4">
      <w:pPr>
        <w:tabs>
          <w:tab w:val="left" w:pos="1980"/>
          <w:tab w:val="left" w:pos="2160"/>
        </w:tabs>
        <w:ind w:left="360"/>
        <w:rPr>
          <w:rFonts w:ascii="Arial" w:hAnsi="Arial" w:cs="Arial"/>
          <w:sz w:val="22"/>
          <w:szCs w:val="22"/>
        </w:rPr>
      </w:pPr>
    </w:p>
    <w:sectPr w:rsidR="007630C4" w:rsidSect="008F332D">
      <w:type w:val="continuous"/>
      <w:pgSz w:w="12240" w:h="15840"/>
      <w:pgMar w:top="720" w:right="1080" w:bottom="720" w:left="108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08806" w14:textId="77777777" w:rsidR="00765C35" w:rsidRDefault="00765C35" w:rsidP="00317484">
      <w:r>
        <w:separator/>
      </w:r>
    </w:p>
  </w:endnote>
  <w:endnote w:type="continuationSeparator" w:id="0">
    <w:p w14:paraId="500F661B" w14:textId="77777777" w:rsidR="00765C35" w:rsidRDefault="00765C35" w:rsidP="00317484">
      <w:r>
        <w:continuationSeparator/>
      </w:r>
    </w:p>
  </w:endnote>
  <w:endnote w:type="continuationNotice" w:id="1">
    <w:p w14:paraId="46F3D5BE" w14:textId="77777777" w:rsidR="00765C35" w:rsidRDefault="00765C3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97BDD" w14:textId="77777777" w:rsidR="00765C35" w:rsidRDefault="00765C35" w:rsidP="00317484">
      <w:r>
        <w:separator/>
      </w:r>
    </w:p>
  </w:footnote>
  <w:footnote w:type="continuationSeparator" w:id="0">
    <w:p w14:paraId="58D23283" w14:textId="77777777" w:rsidR="00765C35" w:rsidRDefault="00765C35" w:rsidP="00317484">
      <w:r>
        <w:continuationSeparator/>
      </w:r>
    </w:p>
  </w:footnote>
  <w:footnote w:type="continuationNotice" w:id="1">
    <w:p w14:paraId="04D9BF36" w14:textId="77777777" w:rsidR="00765C35" w:rsidRDefault="00765C3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1020142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4080C5F0">
      <w:start w:val="1"/>
      <w:numFmt w:val="bullet"/>
      <w:lvlText w:val="●"/>
      <w:lvlJc w:val="left"/>
      <w:pPr>
        <w:tabs>
          <w:tab w:val="num" w:pos="783"/>
        </w:tabs>
        <w:ind w:left="783" w:hanging="423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03E605DC">
      <w:start w:val="1"/>
      <w:numFmt w:val="bullet"/>
      <w:lvlText w:val="○"/>
      <w:lvlJc w:val="left"/>
      <w:pPr>
        <w:tabs>
          <w:tab w:val="num" w:pos="1503"/>
        </w:tabs>
        <w:ind w:left="1503" w:hanging="423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1456784E">
      <w:start w:val="1"/>
      <w:numFmt w:val="bullet"/>
      <w:lvlText w:val="■"/>
      <w:lvlJc w:val="right"/>
      <w:pPr>
        <w:tabs>
          <w:tab w:val="num" w:pos="2223"/>
        </w:tabs>
        <w:ind w:left="2223" w:hanging="243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D15C322C">
      <w:start w:val="1"/>
      <w:numFmt w:val="bullet"/>
      <w:lvlText w:val="●"/>
      <w:lvlJc w:val="left"/>
      <w:pPr>
        <w:tabs>
          <w:tab w:val="num" w:pos="2943"/>
        </w:tabs>
        <w:ind w:left="2943" w:hanging="423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52421AA2">
      <w:start w:val="1"/>
      <w:numFmt w:val="bullet"/>
      <w:lvlText w:val="○"/>
      <w:lvlJc w:val="left"/>
      <w:pPr>
        <w:tabs>
          <w:tab w:val="num" w:pos="3663"/>
        </w:tabs>
        <w:ind w:left="3663" w:hanging="423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114CE0C8">
      <w:start w:val="1"/>
      <w:numFmt w:val="bullet"/>
      <w:lvlText w:val="■"/>
      <w:lvlJc w:val="right"/>
      <w:pPr>
        <w:tabs>
          <w:tab w:val="num" w:pos="4383"/>
        </w:tabs>
        <w:ind w:left="4383" w:hanging="243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18EA3762">
      <w:start w:val="1"/>
      <w:numFmt w:val="bullet"/>
      <w:lvlText w:val="●"/>
      <w:lvlJc w:val="left"/>
      <w:pPr>
        <w:tabs>
          <w:tab w:val="num" w:pos="5103"/>
        </w:tabs>
        <w:ind w:left="5103" w:hanging="423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219CAB6E">
      <w:start w:val="1"/>
      <w:numFmt w:val="bullet"/>
      <w:lvlText w:val="○"/>
      <w:lvlJc w:val="left"/>
      <w:pPr>
        <w:tabs>
          <w:tab w:val="num" w:pos="5823"/>
        </w:tabs>
        <w:ind w:left="5823" w:hanging="423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4E9C2460">
      <w:start w:val="1"/>
      <w:numFmt w:val="bullet"/>
      <w:lvlText w:val="■"/>
      <w:lvlJc w:val="right"/>
      <w:pPr>
        <w:tabs>
          <w:tab w:val="num" w:pos="6543"/>
        </w:tabs>
        <w:ind w:left="6543" w:hanging="243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2" w15:restartNumberingAfterBreak="0">
    <w:nsid w:val="00000002"/>
    <w:multiLevelType w:val="hybridMultilevel"/>
    <w:tmpl w:val="00000002"/>
    <w:lvl w:ilvl="0" w:tplc="BF2C940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33E892CA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E8A0CDC2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42B450BE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0A40A102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78A27C0E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B9627396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C734C2C2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3966594C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3" w15:restartNumberingAfterBreak="0">
    <w:nsid w:val="00000003"/>
    <w:multiLevelType w:val="hybridMultilevel"/>
    <w:tmpl w:val="CFDA8180"/>
    <w:lvl w:ilvl="0" w:tplc="5864827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A8A69A6C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8C809464">
      <w:start w:val="1"/>
      <w:numFmt w:val="bullet"/>
      <w:lvlText w:val="■"/>
      <w:lvlJc w:val="right"/>
      <w:pPr>
        <w:tabs>
          <w:tab w:val="num" w:pos="2160"/>
        </w:tabs>
        <w:ind w:left="216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22EAAF7A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825EB3A2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00D0A494">
      <w:start w:val="1"/>
      <w:numFmt w:val="bullet"/>
      <w:lvlText w:val="■"/>
      <w:lvlJc w:val="right"/>
      <w:pPr>
        <w:tabs>
          <w:tab w:val="num" w:pos="4320"/>
        </w:tabs>
        <w:ind w:left="432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3170E240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5E960240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ACFA94AC">
      <w:start w:val="1"/>
      <w:numFmt w:val="bullet"/>
      <w:lvlText w:val="■"/>
      <w:lvlJc w:val="right"/>
      <w:pPr>
        <w:tabs>
          <w:tab w:val="num" w:pos="6480"/>
        </w:tabs>
        <w:ind w:left="6480" w:hanging="180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4" w15:restartNumberingAfterBreak="0">
    <w:nsid w:val="0987271D"/>
    <w:multiLevelType w:val="hybridMultilevel"/>
    <w:tmpl w:val="B9961F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936AEA"/>
    <w:multiLevelType w:val="hybridMultilevel"/>
    <w:tmpl w:val="DB18AAF8"/>
    <w:lvl w:ilvl="0" w:tplc="FFFFFFFF">
      <w:start w:val="1"/>
      <w:numFmt w:val="bullet"/>
      <w:lvlText w:val="●"/>
      <w:lvlJc w:val="left"/>
      <w:pPr>
        <w:tabs>
          <w:tab w:val="num" w:pos="783"/>
        </w:tabs>
        <w:ind w:left="783" w:hanging="423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87333"/>
    <w:multiLevelType w:val="hybridMultilevel"/>
    <w:tmpl w:val="BB1EFD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2B7FD0"/>
    <w:multiLevelType w:val="hybridMultilevel"/>
    <w:tmpl w:val="A1ACBDCE"/>
    <w:lvl w:ilvl="0" w:tplc="80FE0E5E">
      <w:start w:val="2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10CD49FE"/>
    <w:multiLevelType w:val="hybridMultilevel"/>
    <w:tmpl w:val="AB6E36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507A58"/>
    <w:multiLevelType w:val="hybridMultilevel"/>
    <w:tmpl w:val="9F0AD7DE"/>
    <w:lvl w:ilvl="0" w:tplc="A3743272">
      <w:numFmt w:val="bullet"/>
      <w:lvlText w:val="-"/>
      <w:lvlJc w:val="left"/>
      <w:pPr>
        <w:ind w:left="19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0" w15:restartNumberingAfterBreak="0">
    <w:nsid w:val="1CB632A3"/>
    <w:multiLevelType w:val="hybridMultilevel"/>
    <w:tmpl w:val="B78C1550"/>
    <w:lvl w:ilvl="0" w:tplc="EC74AC0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9629D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30B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8A3D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C97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BCE4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96D6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3AE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A088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C5E28"/>
    <w:multiLevelType w:val="hybridMultilevel"/>
    <w:tmpl w:val="F0FE0456"/>
    <w:lvl w:ilvl="0" w:tplc="AD60C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50D0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2AD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28C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B47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E2D2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A89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F4C7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A423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DA7166"/>
    <w:multiLevelType w:val="hybridMultilevel"/>
    <w:tmpl w:val="C88A00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5260CA"/>
    <w:multiLevelType w:val="hybridMultilevel"/>
    <w:tmpl w:val="720E0546"/>
    <w:lvl w:ilvl="0" w:tplc="4B80EA5C">
      <w:numFmt w:val="bullet"/>
      <w:lvlText w:val="-"/>
      <w:lvlJc w:val="left"/>
      <w:pPr>
        <w:ind w:left="40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80" w:hanging="360"/>
      </w:pPr>
      <w:rPr>
        <w:rFonts w:ascii="Wingdings" w:hAnsi="Wingdings" w:hint="default"/>
      </w:rPr>
    </w:lvl>
  </w:abstractNum>
  <w:abstractNum w:abstractNumId="14" w15:restartNumberingAfterBreak="0">
    <w:nsid w:val="3168199E"/>
    <w:multiLevelType w:val="multilevel"/>
    <w:tmpl w:val="0FAE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53927"/>
    <w:multiLevelType w:val="hybridMultilevel"/>
    <w:tmpl w:val="C8B8F324"/>
    <w:lvl w:ilvl="0" w:tplc="4468A4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7CE7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E8A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EC43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88B2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323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0EDE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AE45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AC6E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7B1ECB"/>
    <w:multiLevelType w:val="hybridMultilevel"/>
    <w:tmpl w:val="FCB8A76E"/>
    <w:lvl w:ilvl="0" w:tplc="CAF0FF1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1A904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2EBC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F068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00FF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721A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008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A64E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9C8A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C4597D"/>
    <w:multiLevelType w:val="hybridMultilevel"/>
    <w:tmpl w:val="C9B48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754E69"/>
    <w:multiLevelType w:val="hybridMultilevel"/>
    <w:tmpl w:val="EDEE8C7C"/>
    <w:lvl w:ilvl="0" w:tplc="36BC264E">
      <w:start w:val="2"/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9" w15:restartNumberingAfterBreak="0">
    <w:nsid w:val="48D0113D"/>
    <w:multiLevelType w:val="hybridMultilevel"/>
    <w:tmpl w:val="E1647726"/>
    <w:lvl w:ilvl="0" w:tplc="FFFFFFFF">
      <w:start w:val="1"/>
      <w:numFmt w:val="bullet"/>
      <w:lvlText w:val="●"/>
      <w:lvlJc w:val="left"/>
      <w:pPr>
        <w:tabs>
          <w:tab w:val="num" w:pos="783"/>
        </w:tabs>
        <w:ind w:left="783" w:hanging="423"/>
      </w:pPr>
      <w:rPr>
        <w:rFonts w:ascii="Verdana" w:eastAsia="Verdana" w:hAnsi="Verdana" w:cs="Verdana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CD46E1"/>
    <w:multiLevelType w:val="hybridMultilevel"/>
    <w:tmpl w:val="C9FEB52A"/>
    <w:lvl w:ilvl="0" w:tplc="FFFFFFFF">
      <w:start w:val="1"/>
      <w:numFmt w:val="bullet"/>
      <w:lvlText w:val="●"/>
      <w:lvlJc w:val="left"/>
      <w:pPr>
        <w:ind w:left="720" w:hanging="360"/>
      </w:pPr>
      <w:rPr>
        <w:rFonts w:ascii="Verdana" w:eastAsia="Verdana" w:hAnsi="Verdana" w:cs="Verdana" w:hint="default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854A56"/>
    <w:multiLevelType w:val="hybridMultilevel"/>
    <w:tmpl w:val="25F6BDC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B2B3C8D"/>
    <w:multiLevelType w:val="hybridMultilevel"/>
    <w:tmpl w:val="7CFAE6A4"/>
    <w:lvl w:ilvl="0" w:tplc="DD92A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42DA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221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B08D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CE0B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B2EA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D23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BAA6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E29C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0E266B"/>
    <w:multiLevelType w:val="hybridMultilevel"/>
    <w:tmpl w:val="CC82245A"/>
    <w:lvl w:ilvl="0" w:tplc="73A87340">
      <w:start w:val="2"/>
      <w:numFmt w:val="bullet"/>
      <w:lvlText w:val="-"/>
      <w:lvlJc w:val="left"/>
      <w:pPr>
        <w:ind w:left="280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</w:abstractNum>
  <w:abstractNum w:abstractNumId="24" w15:restartNumberingAfterBreak="0">
    <w:nsid w:val="649E41D9"/>
    <w:multiLevelType w:val="hybridMultilevel"/>
    <w:tmpl w:val="9B1E5D1A"/>
    <w:lvl w:ilvl="0" w:tplc="0FA215BE">
      <w:start w:val="2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6D1F05C3"/>
    <w:multiLevelType w:val="hybridMultilevel"/>
    <w:tmpl w:val="93EEB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6408C9"/>
    <w:multiLevelType w:val="hybridMultilevel"/>
    <w:tmpl w:val="74AC7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9D3C6D"/>
    <w:multiLevelType w:val="hybridMultilevel"/>
    <w:tmpl w:val="47FACD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2F281E"/>
    <w:multiLevelType w:val="hybridMultilevel"/>
    <w:tmpl w:val="CF64A8F8"/>
    <w:lvl w:ilvl="0" w:tplc="4A285254"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7787468A"/>
    <w:multiLevelType w:val="hybridMultilevel"/>
    <w:tmpl w:val="CA2EC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4E2738"/>
    <w:multiLevelType w:val="hybridMultilevel"/>
    <w:tmpl w:val="BA04D334"/>
    <w:lvl w:ilvl="0" w:tplc="E5CA14C2"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7E8B6774"/>
    <w:multiLevelType w:val="hybridMultilevel"/>
    <w:tmpl w:val="BE3EEF20"/>
    <w:lvl w:ilvl="0" w:tplc="4306ABA0">
      <w:start w:val="2"/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32" w15:restartNumberingAfterBreak="0">
    <w:nsid w:val="7F7868B8"/>
    <w:multiLevelType w:val="hybridMultilevel"/>
    <w:tmpl w:val="708E659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482773853">
    <w:abstractNumId w:val="1"/>
  </w:num>
  <w:num w:numId="2" w16cid:durableId="2065830305">
    <w:abstractNumId w:val="2"/>
  </w:num>
  <w:num w:numId="3" w16cid:durableId="1265990044">
    <w:abstractNumId w:val="3"/>
  </w:num>
  <w:num w:numId="4" w16cid:durableId="2102680688">
    <w:abstractNumId w:val="30"/>
  </w:num>
  <w:num w:numId="5" w16cid:durableId="1051686553">
    <w:abstractNumId w:val="28"/>
  </w:num>
  <w:num w:numId="6" w16cid:durableId="1721052896">
    <w:abstractNumId w:val="32"/>
  </w:num>
  <w:num w:numId="7" w16cid:durableId="564409989">
    <w:abstractNumId w:val="23"/>
  </w:num>
  <w:num w:numId="8" w16cid:durableId="1414812758">
    <w:abstractNumId w:val="24"/>
  </w:num>
  <w:num w:numId="9" w16cid:durableId="323709109">
    <w:abstractNumId w:val="7"/>
  </w:num>
  <w:num w:numId="10" w16cid:durableId="729498051">
    <w:abstractNumId w:val="31"/>
  </w:num>
  <w:num w:numId="11" w16cid:durableId="529802158">
    <w:abstractNumId w:val="18"/>
  </w:num>
  <w:num w:numId="12" w16cid:durableId="1255944183">
    <w:abstractNumId w:val="14"/>
  </w:num>
  <w:num w:numId="13" w16cid:durableId="532501347">
    <w:abstractNumId w:val="5"/>
  </w:num>
  <w:num w:numId="14" w16cid:durableId="418479268">
    <w:abstractNumId w:val="19"/>
  </w:num>
  <w:num w:numId="15" w16cid:durableId="1996058158">
    <w:abstractNumId w:val="27"/>
  </w:num>
  <w:num w:numId="16" w16cid:durableId="1540897542">
    <w:abstractNumId w:val="9"/>
  </w:num>
  <w:num w:numId="17" w16cid:durableId="2098286063">
    <w:abstractNumId w:val="13"/>
  </w:num>
  <w:num w:numId="18" w16cid:durableId="1180899143">
    <w:abstractNumId w:val="12"/>
  </w:num>
  <w:num w:numId="19" w16cid:durableId="2040544128">
    <w:abstractNumId w:val="20"/>
  </w:num>
  <w:num w:numId="20" w16cid:durableId="2145538637">
    <w:abstractNumId w:val="26"/>
  </w:num>
  <w:num w:numId="21" w16cid:durableId="245503792">
    <w:abstractNumId w:val="0"/>
  </w:num>
  <w:num w:numId="22" w16cid:durableId="1606425706">
    <w:abstractNumId w:val="29"/>
  </w:num>
  <w:num w:numId="23" w16cid:durableId="844780395">
    <w:abstractNumId w:val="25"/>
  </w:num>
  <w:num w:numId="24" w16cid:durableId="1608194527">
    <w:abstractNumId w:val="3"/>
  </w:num>
  <w:num w:numId="25" w16cid:durableId="867176845">
    <w:abstractNumId w:val="19"/>
  </w:num>
  <w:num w:numId="26" w16cid:durableId="2120220966">
    <w:abstractNumId w:val="25"/>
  </w:num>
  <w:num w:numId="27" w16cid:durableId="331564912">
    <w:abstractNumId w:val="3"/>
  </w:num>
  <w:num w:numId="28" w16cid:durableId="794327468">
    <w:abstractNumId w:val="29"/>
  </w:num>
  <w:num w:numId="29" w16cid:durableId="164784871">
    <w:abstractNumId w:val="17"/>
  </w:num>
  <w:num w:numId="30" w16cid:durableId="321543290">
    <w:abstractNumId w:val="25"/>
  </w:num>
  <w:num w:numId="31" w16cid:durableId="157619719">
    <w:abstractNumId w:val="26"/>
  </w:num>
  <w:num w:numId="32" w16cid:durableId="1336692976">
    <w:abstractNumId w:val="4"/>
  </w:num>
  <w:num w:numId="33" w16cid:durableId="544802108">
    <w:abstractNumId w:val="6"/>
  </w:num>
  <w:num w:numId="34" w16cid:durableId="865286942">
    <w:abstractNumId w:val="10"/>
  </w:num>
  <w:num w:numId="35" w16cid:durableId="504829986">
    <w:abstractNumId w:val="16"/>
  </w:num>
  <w:num w:numId="36" w16cid:durableId="2114788828">
    <w:abstractNumId w:val="22"/>
  </w:num>
  <w:num w:numId="37" w16cid:durableId="576981975">
    <w:abstractNumId w:val="15"/>
  </w:num>
  <w:num w:numId="38" w16cid:durableId="690454391">
    <w:abstractNumId w:val="11"/>
  </w:num>
  <w:num w:numId="39" w16cid:durableId="1208491049">
    <w:abstractNumId w:val="27"/>
  </w:num>
  <w:num w:numId="40" w16cid:durableId="1487472389">
    <w:abstractNumId w:val="16"/>
  </w:num>
  <w:num w:numId="41" w16cid:durableId="1977098519">
    <w:abstractNumId w:val="21"/>
  </w:num>
  <w:num w:numId="42" w16cid:durableId="1710568739">
    <w:abstractNumId w:val="8"/>
  </w:num>
  <w:num w:numId="43" w16cid:durableId="1118917733">
    <w:abstractNumId w:val="19"/>
  </w:num>
  <w:num w:numId="44" w16cid:durableId="924924426">
    <w:abstractNumId w:val="25"/>
  </w:num>
  <w:num w:numId="45" w16cid:durableId="172275066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isplayBackgroundShape/>
  <w:embedSystemFonts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Y3NTM0MDU1NzA1MTZU0lEKTi0uzszPAykwNKoFAOJqRAotAAAA"/>
  </w:docVars>
  <w:rsids>
    <w:rsidRoot w:val="00A77B3E"/>
    <w:rsid w:val="00000D16"/>
    <w:rsid w:val="000015FD"/>
    <w:rsid w:val="00002160"/>
    <w:rsid w:val="0000221C"/>
    <w:rsid w:val="00003280"/>
    <w:rsid w:val="000039D1"/>
    <w:rsid w:val="00003DF0"/>
    <w:rsid w:val="0000619B"/>
    <w:rsid w:val="00006408"/>
    <w:rsid w:val="00006ABD"/>
    <w:rsid w:val="0000723E"/>
    <w:rsid w:val="00007376"/>
    <w:rsid w:val="00012726"/>
    <w:rsid w:val="00013F60"/>
    <w:rsid w:val="00014430"/>
    <w:rsid w:val="000223B7"/>
    <w:rsid w:val="00023617"/>
    <w:rsid w:val="00023A75"/>
    <w:rsid w:val="00024903"/>
    <w:rsid w:val="00026E42"/>
    <w:rsid w:val="0002711D"/>
    <w:rsid w:val="000273D6"/>
    <w:rsid w:val="00027D43"/>
    <w:rsid w:val="00031EF6"/>
    <w:rsid w:val="00031FD7"/>
    <w:rsid w:val="00032191"/>
    <w:rsid w:val="00032229"/>
    <w:rsid w:val="00032949"/>
    <w:rsid w:val="00033164"/>
    <w:rsid w:val="000336E1"/>
    <w:rsid w:val="00033BCB"/>
    <w:rsid w:val="00033F0C"/>
    <w:rsid w:val="0003472D"/>
    <w:rsid w:val="0003487A"/>
    <w:rsid w:val="000356FA"/>
    <w:rsid w:val="00035B37"/>
    <w:rsid w:val="00036C87"/>
    <w:rsid w:val="00037D94"/>
    <w:rsid w:val="000407A3"/>
    <w:rsid w:val="000408C8"/>
    <w:rsid w:val="00040FD8"/>
    <w:rsid w:val="00041369"/>
    <w:rsid w:val="00043A43"/>
    <w:rsid w:val="000442E3"/>
    <w:rsid w:val="00044A6B"/>
    <w:rsid w:val="00045E8C"/>
    <w:rsid w:val="00047A11"/>
    <w:rsid w:val="00050A8B"/>
    <w:rsid w:val="00051F19"/>
    <w:rsid w:val="00052E77"/>
    <w:rsid w:val="0005327D"/>
    <w:rsid w:val="00057DE2"/>
    <w:rsid w:val="00060861"/>
    <w:rsid w:val="000617A1"/>
    <w:rsid w:val="0006191B"/>
    <w:rsid w:val="00061C3C"/>
    <w:rsid w:val="00062E64"/>
    <w:rsid w:val="00064CCF"/>
    <w:rsid w:val="00065729"/>
    <w:rsid w:val="00067421"/>
    <w:rsid w:val="00067C94"/>
    <w:rsid w:val="000729CB"/>
    <w:rsid w:val="00073170"/>
    <w:rsid w:val="000738AD"/>
    <w:rsid w:val="00073F56"/>
    <w:rsid w:val="000744D9"/>
    <w:rsid w:val="00074BDF"/>
    <w:rsid w:val="00075037"/>
    <w:rsid w:val="00075825"/>
    <w:rsid w:val="000760BA"/>
    <w:rsid w:val="00080EA9"/>
    <w:rsid w:val="00081A84"/>
    <w:rsid w:val="00082FDD"/>
    <w:rsid w:val="0008359D"/>
    <w:rsid w:val="00085813"/>
    <w:rsid w:val="00085C01"/>
    <w:rsid w:val="00086B84"/>
    <w:rsid w:val="00090229"/>
    <w:rsid w:val="00092077"/>
    <w:rsid w:val="000931D7"/>
    <w:rsid w:val="00093251"/>
    <w:rsid w:val="000972FE"/>
    <w:rsid w:val="00097E24"/>
    <w:rsid w:val="000A023A"/>
    <w:rsid w:val="000A1125"/>
    <w:rsid w:val="000A38C5"/>
    <w:rsid w:val="000A3A9D"/>
    <w:rsid w:val="000A4165"/>
    <w:rsid w:val="000A6211"/>
    <w:rsid w:val="000A642B"/>
    <w:rsid w:val="000A69AE"/>
    <w:rsid w:val="000A7122"/>
    <w:rsid w:val="000B1B0F"/>
    <w:rsid w:val="000B2138"/>
    <w:rsid w:val="000B318B"/>
    <w:rsid w:val="000B3341"/>
    <w:rsid w:val="000B543E"/>
    <w:rsid w:val="000B5822"/>
    <w:rsid w:val="000B62E1"/>
    <w:rsid w:val="000B6CB0"/>
    <w:rsid w:val="000B6D48"/>
    <w:rsid w:val="000C1015"/>
    <w:rsid w:val="000C10D2"/>
    <w:rsid w:val="000C225A"/>
    <w:rsid w:val="000C2715"/>
    <w:rsid w:val="000C29B2"/>
    <w:rsid w:val="000C2FF8"/>
    <w:rsid w:val="000C66D5"/>
    <w:rsid w:val="000C69AE"/>
    <w:rsid w:val="000C7E70"/>
    <w:rsid w:val="000D12E1"/>
    <w:rsid w:val="000D19B0"/>
    <w:rsid w:val="000D3459"/>
    <w:rsid w:val="000D4FAC"/>
    <w:rsid w:val="000D5673"/>
    <w:rsid w:val="000D652A"/>
    <w:rsid w:val="000D6606"/>
    <w:rsid w:val="000D6C60"/>
    <w:rsid w:val="000D707B"/>
    <w:rsid w:val="000D7254"/>
    <w:rsid w:val="000D7A29"/>
    <w:rsid w:val="000E0803"/>
    <w:rsid w:val="000E09DD"/>
    <w:rsid w:val="000E18CF"/>
    <w:rsid w:val="000E2400"/>
    <w:rsid w:val="000E2E94"/>
    <w:rsid w:val="000E3F5F"/>
    <w:rsid w:val="000E413A"/>
    <w:rsid w:val="000E5923"/>
    <w:rsid w:val="000E745F"/>
    <w:rsid w:val="000E7EA5"/>
    <w:rsid w:val="000F00A0"/>
    <w:rsid w:val="000F1AC4"/>
    <w:rsid w:val="000F2864"/>
    <w:rsid w:val="000F2F3B"/>
    <w:rsid w:val="000F32DB"/>
    <w:rsid w:val="000F34B2"/>
    <w:rsid w:val="000F4504"/>
    <w:rsid w:val="000F4B54"/>
    <w:rsid w:val="000F5752"/>
    <w:rsid w:val="000F5D6A"/>
    <w:rsid w:val="000F5FB6"/>
    <w:rsid w:val="0010049A"/>
    <w:rsid w:val="00102A0E"/>
    <w:rsid w:val="00103EB2"/>
    <w:rsid w:val="001054EB"/>
    <w:rsid w:val="001060FE"/>
    <w:rsid w:val="001104A3"/>
    <w:rsid w:val="00111A87"/>
    <w:rsid w:val="001125E9"/>
    <w:rsid w:val="00114C3B"/>
    <w:rsid w:val="00115B21"/>
    <w:rsid w:val="0011639E"/>
    <w:rsid w:val="00116A14"/>
    <w:rsid w:val="00117B14"/>
    <w:rsid w:val="001219EB"/>
    <w:rsid w:val="00122250"/>
    <w:rsid w:val="00122DEC"/>
    <w:rsid w:val="00124815"/>
    <w:rsid w:val="001252BE"/>
    <w:rsid w:val="001269A6"/>
    <w:rsid w:val="001269B1"/>
    <w:rsid w:val="0012770A"/>
    <w:rsid w:val="00127A31"/>
    <w:rsid w:val="00130EC5"/>
    <w:rsid w:val="0013266D"/>
    <w:rsid w:val="001332A8"/>
    <w:rsid w:val="001332D2"/>
    <w:rsid w:val="00134467"/>
    <w:rsid w:val="00134D62"/>
    <w:rsid w:val="00135AA0"/>
    <w:rsid w:val="00135DF9"/>
    <w:rsid w:val="00135FFB"/>
    <w:rsid w:val="0013680B"/>
    <w:rsid w:val="001373CB"/>
    <w:rsid w:val="0013769A"/>
    <w:rsid w:val="00137C9D"/>
    <w:rsid w:val="00140F86"/>
    <w:rsid w:val="00141387"/>
    <w:rsid w:val="00142538"/>
    <w:rsid w:val="00142793"/>
    <w:rsid w:val="00145484"/>
    <w:rsid w:val="001459C6"/>
    <w:rsid w:val="00146222"/>
    <w:rsid w:val="00146C3A"/>
    <w:rsid w:val="00150A4A"/>
    <w:rsid w:val="001514B2"/>
    <w:rsid w:val="00151F14"/>
    <w:rsid w:val="001525F6"/>
    <w:rsid w:val="00153B2D"/>
    <w:rsid w:val="001543C9"/>
    <w:rsid w:val="00154DAF"/>
    <w:rsid w:val="0015512C"/>
    <w:rsid w:val="00156098"/>
    <w:rsid w:val="00156A5F"/>
    <w:rsid w:val="00156D37"/>
    <w:rsid w:val="00156D42"/>
    <w:rsid w:val="00156FA1"/>
    <w:rsid w:val="00160115"/>
    <w:rsid w:val="0016079F"/>
    <w:rsid w:val="00161008"/>
    <w:rsid w:val="0016146C"/>
    <w:rsid w:val="001670E0"/>
    <w:rsid w:val="00167398"/>
    <w:rsid w:val="00167A26"/>
    <w:rsid w:val="00170306"/>
    <w:rsid w:val="00170494"/>
    <w:rsid w:val="00170E31"/>
    <w:rsid w:val="00172123"/>
    <w:rsid w:val="00175931"/>
    <w:rsid w:val="00180627"/>
    <w:rsid w:val="00182496"/>
    <w:rsid w:val="0018410F"/>
    <w:rsid w:val="0018432E"/>
    <w:rsid w:val="00184ECE"/>
    <w:rsid w:val="00185111"/>
    <w:rsid w:val="001907FB"/>
    <w:rsid w:val="001910F7"/>
    <w:rsid w:val="001913F8"/>
    <w:rsid w:val="00191A90"/>
    <w:rsid w:val="00193B3A"/>
    <w:rsid w:val="00194B67"/>
    <w:rsid w:val="00195C02"/>
    <w:rsid w:val="00197EA0"/>
    <w:rsid w:val="001A0A0F"/>
    <w:rsid w:val="001A0DEB"/>
    <w:rsid w:val="001A25BC"/>
    <w:rsid w:val="001A3154"/>
    <w:rsid w:val="001A462D"/>
    <w:rsid w:val="001A6EE8"/>
    <w:rsid w:val="001A7F45"/>
    <w:rsid w:val="001B0403"/>
    <w:rsid w:val="001B42D2"/>
    <w:rsid w:val="001B4A81"/>
    <w:rsid w:val="001B5E28"/>
    <w:rsid w:val="001B65D0"/>
    <w:rsid w:val="001C036E"/>
    <w:rsid w:val="001C483A"/>
    <w:rsid w:val="001C4C4A"/>
    <w:rsid w:val="001C5D57"/>
    <w:rsid w:val="001C6F54"/>
    <w:rsid w:val="001C7139"/>
    <w:rsid w:val="001C76DC"/>
    <w:rsid w:val="001C7C69"/>
    <w:rsid w:val="001D170A"/>
    <w:rsid w:val="001D2636"/>
    <w:rsid w:val="001D2699"/>
    <w:rsid w:val="001D399D"/>
    <w:rsid w:val="001D3F04"/>
    <w:rsid w:val="001D4CA3"/>
    <w:rsid w:val="001D668B"/>
    <w:rsid w:val="001D74F7"/>
    <w:rsid w:val="001E0044"/>
    <w:rsid w:val="001E046A"/>
    <w:rsid w:val="001E125E"/>
    <w:rsid w:val="001E1840"/>
    <w:rsid w:val="001E1C3A"/>
    <w:rsid w:val="001E1EF2"/>
    <w:rsid w:val="001E2B83"/>
    <w:rsid w:val="001E2C6D"/>
    <w:rsid w:val="001E2D22"/>
    <w:rsid w:val="001E383F"/>
    <w:rsid w:val="001E5079"/>
    <w:rsid w:val="001E571E"/>
    <w:rsid w:val="001E61EE"/>
    <w:rsid w:val="001F02AF"/>
    <w:rsid w:val="001F02D1"/>
    <w:rsid w:val="001F2AB4"/>
    <w:rsid w:val="001F3823"/>
    <w:rsid w:val="001F4B6A"/>
    <w:rsid w:val="001F5C51"/>
    <w:rsid w:val="001F736C"/>
    <w:rsid w:val="001F742E"/>
    <w:rsid w:val="001F75A8"/>
    <w:rsid w:val="001F7CB0"/>
    <w:rsid w:val="002007A9"/>
    <w:rsid w:val="00200E3D"/>
    <w:rsid w:val="00200EA3"/>
    <w:rsid w:val="0020169D"/>
    <w:rsid w:val="00201730"/>
    <w:rsid w:val="00201E1E"/>
    <w:rsid w:val="002020AA"/>
    <w:rsid w:val="00203B18"/>
    <w:rsid w:val="0020518E"/>
    <w:rsid w:val="002055DE"/>
    <w:rsid w:val="00206621"/>
    <w:rsid w:val="00207BF0"/>
    <w:rsid w:val="00210775"/>
    <w:rsid w:val="002133AC"/>
    <w:rsid w:val="00216AC1"/>
    <w:rsid w:val="002206BB"/>
    <w:rsid w:val="0022183B"/>
    <w:rsid w:val="0022224F"/>
    <w:rsid w:val="00222969"/>
    <w:rsid w:val="002262AD"/>
    <w:rsid w:val="00230C5A"/>
    <w:rsid w:val="002312DB"/>
    <w:rsid w:val="002312FD"/>
    <w:rsid w:val="00231DB7"/>
    <w:rsid w:val="00233A7C"/>
    <w:rsid w:val="002343AA"/>
    <w:rsid w:val="002344FA"/>
    <w:rsid w:val="00236537"/>
    <w:rsid w:val="00236C21"/>
    <w:rsid w:val="00237E89"/>
    <w:rsid w:val="00241BAB"/>
    <w:rsid w:val="00244978"/>
    <w:rsid w:val="00245233"/>
    <w:rsid w:val="0024619A"/>
    <w:rsid w:val="002470C1"/>
    <w:rsid w:val="0024750E"/>
    <w:rsid w:val="00247B3A"/>
    <w:rsid w:val="002522C8"/>
    <w:rsid w:val="002526B0"/>
    <w:rsid w:val="002559D9"/>
    <w:rsid w:val="002559E2"/>
    <w:rsid w:val="00255DB2"/>
    <w:rsid w:val="00256553"/>
    <w:rsid w:val="00257278"/>
    <w:rsid w:val="00257E68"/>
    <w:rsid w:val="00260072"/>
    <w:rsid w:val="00260402"/>
    <w:rsid w:val="00260E1E"/>
    <w:rsid w:val="002614EE"/>
    <w:rsid w:val="0026439B"/>
    <w:rsid w:val="00264572"/>
    <w:rsid w:val="002648A3"/>
    <w:rsid w:val="00265AA5"/>
    <w:rsid w:val="00266D26"/>
    <w:rsid w:val="002674F8"/>
    <w:rsid w:val="00267A2F"/>
    <w:rsid w:val="00270C3A"/>
    <w:rsid w:val="002718CF"/>
    <w:rsid w:val="002736B5"/>
    <w:rsid w:val="00273FF3"/>
    <w:rsid w:val="002741B7"/>
    <w:rsid w:val="00275F7C"/>
    <w:rsid w:val="00281E27"/>
    <w:rsid w:val="00282371"/>
    <w:rsid w:val="0028244C"/>
    <w:rsid w:val="00282E91"/>
    <w:rsid w:val="00284573"/>
    <w:rsid w:val="00285396"/>
    <w:rsid w:val="00285503"/>
    <w:rsid w:val="002856CA"/>
    <w:rsid w:val="00286179"/>
    <w:rsid w:val="002872D7"/>
    <w:rsid w:val="002906F2"/>
    <w:rsid w:val="0029088A"/>
    <w:rsid w:val="0029097C"/>
    <w:rsid w:val="00290EC0"/>
    <w:rsid w:val="002913DE"/>
    <w:rsid w:val="00291625"/>
    <w:rsid w:val="002942AD"/>
    <w:rsid w:val="00294941"/>
    <w:rsid w:val="0029540B"/>
    <w:rsid w:val="00296BB6"/>
    <w:rsid w:val="00296F67"/>
    <w:rsid w:val="002970F1"/>
    <w:rsid w:val="00297195"/>
    <w:rsid w:val="002A1023"/>
    <w:rsid w:val="002A1298"/>
    <w:rsid w:val="002A156C"/>
    <w:rsid w:val="002A1ADE"/>
    <w:rsid w:val="002A387A"/>
    <w:rsid w:val="002A535E"/>
    <w:rsid w:val="002A54EF"/>
    <w:rsid w:val="002A79DB"/>
    <w:rsid w:val="002B06B9"/>
    <w:rsid w:val="002B1856"/>
    <w:rsid w:val="002B2142"/>
    <w:rsid w:val="002B3D57"/>
    <w:rsid w:val="002B4181"/>
    <w:rsid w:val="002B61D7"/>
    <w:rsid w:val="002B677D"/>
    <w:rsid w:val="002B6B67"/>
    <w:rsid w:val="002C0150"/>
    <w:rsid w:val="002C0724"/>
    <w:rsid w:val="002C1736"/>
    <w:rsid w:val="002C66DB"/>
    <w:rsid w:val="002D32CE"/>
    <w:rsid w:val="002D4562"/>
    <w:rsid w:val="002D4DEE"/>
    <w:rsid w:val="002D51F3"/>
    <w:rsid w:val="002D7785"/>
    <w:rsid w:val="002E1007"/>
    <w:rsid w:val="002E1CD0"/>
    <w:rsid w:val="002E20A3"/>
    <w:rsid w:val="002E2AFE"/>
    <w:rsid w:val="002E31F6"/>
    <w:rsid w:val="002E5132"/>
    <w:rsid w:val="002E5717"/>
    <w:rsid w:val="002E58D4"/>
    <w:rsid w:val="002E5D6E"/>
    <w:rsid w:val="002F0606"/>
    <w:rsid w:val="002F0EAA"/>
    <w:rsid w:val="002F0EC3"/>
    <w:rsid w:val="002F37B1"/>
    <w:rsid w:val="002F3B8E"/>
    <w:rsid w:val="002F4075"/>
    <w:rsid w:val="002F5C6C"/>
    <w:rsid w:val="002F60A8"/>
    <w:rsid w:val="002F6F97"/>
    <w:rsid w:val="002F769D"/>
    <w:rsid w:val="002F7EE1"/>
    <w:rsid w:val="00301304"/>
    <w:rsid w:val="00301C6C"/>
    <w:rsid w:val="00303E14"/>
    <w:rsid w:val="00303F7A"/>
    <w:rsid w:val="0030525B"/>
    <w:rsid w:val="00306A11"/>
    <w:rsid w:val="00306BE4"/>
    <w:rsid w:val="0030790F"/>
    <w:rsid w:val="00310BCE"/>
    <w:rsid w:val="00310EE6"/>
    <w:rsid w:val="00312DB4"/>
    <w:rsid w:val="00313309"/>
    <w:rsid w:val="0031472E"/>
    <w:rsid w:val="00314911"/>
    <w:rsid w:val="003159E2"/>
    <w:rsid w:val="0031671C"/>
    <w:rsid w:val="00317484"/>
    <w:rsid w:val="003208DB"/>
    <w:rsid w:val="00321438"/>
    <w:rsid w:val="003218DD"/>
    <w:rsid w:val="00321D64"/>
    <w:rsid w:val="003220C0"/>
    <w:rsid w:val="003226B6"/>
    <w:rsid w:val="00322B82"/>
    <w:rsid w:val="0032314B"/>
    <w:rsid w:val="00323E56"/>
    <w:rsid w:val="00324B54"/>
    <w:rsid w:val="00330A44"/>
    <w:rsid w:val="00331A2D"/>
    <w:rsid w:val="00331E7D"/>
    <w:rsid w:val="00331F7E"/>
    <w:rsid w:val="003326FF"/>
    <w:rsid w:val="0033284F"/>
    <w:rsid w:val="00332AC4"/>
    <w:rsid w:val="00332B87"/>
    <w:rsid w:val="00332D91"/>
    <w:rsid w:val="00332F3C"/>
    <w:rsid w:val="003335B7"/>
    <w:rsid w:val="00333C33"/>
    <w:rsid w:val="0033531E"/>
    <w:rsid w:val="00335CE1"/>
    <w:rsid w:val="0034173F"/>
    <w:rsid w:val="00342B10"/>
    <w:rsid w:val="00343BBB"/>
    <w:rsid w:val="00344840"/>
    <w:rsid w:val="00344974"/>
    <w:rsid w:val="00344F6B"/>
    <w:rsid w:val="00345D87"/>
    <w:rsid w:val="00346C46"/>
    <w:rsid w:val="00347295"/>
    <w:rsid w:val="00350375"/>
    <w:rsid w:val="00350983"/>
    <w:rsid w:val="003526A7"/>
    <w:rsid w:val="00352A03"/>
    <w:rsid w:val="00352B9F"/>
    <w:rsid w:val="00353B01"/>
    <w:rsid w:val="00353CDF"/>
    <w:rsid w:val="003548CA"/>
    <w:rsid w:val="00355652"/>
    <w:rsid w:val="00356B73"/>
    <w:rsid w:val="00357697"/>
    <w:rsid w:val="0036040F"/>
    <w:rsid w:val="00360895"/>
    <w:rsid w:val="0036121F"/>
    <w:rsid w:val="00361E3F"/>
    <w:rsid w:val="00363136"/>
    <w:rsid w:val="00364BBB"/>
    <w:rsid w:val="00365069"/>
    <w:rsid w:val="00366D65"/>
    <w:rsid w:val="003672A6"/>
    <w:rsid w:val="00371918"/>
    <w:rsid w:val="0037241B"/>
    <w:rsid w:val="00373233"/>
    <w:rsid w:val="00373603"/>
    <w:rsid w:val="00375905"/>
    <w:rsid w:val="0037603D"/>
    <w:rsid w:val="0037754C"/>
    <w:rsid w:val="00377746"/>
    <w:rsid w:val="0038041C"/>
    <w:rsid w:val="00380DCF"/>
    <w:rsid w:val="00383C69"/>
    <w:rsid w:val="00384F06"/>
    <w:rsid w:val="00386631"/>
    <w:rsid w:val="00386EA4"/>
    <w:rsid w:val="003872C6"/>
    <w:rsid w:val="0038769A"/>
    <w:rsid w:val="0039088F"/>
    <w:rsid w:val="00390BD8"/>
    <w:rsid w:val="003A071A"/>
    <w:rsid w:val="003A087D"/>
    <w:rsid w:val="003A2134"/>
    <w:rsid w:val="003A2631"/>
    <w:rsid w:val="003A2C0C"/>
    <w:rsid w:val="003A2C15"/>
    <w:rsid w:val="003A380C"/>
    <w:rsid w:val="003A3A09"/>
    <w:rsid w:val="003A473C"/>
    <w:rsid w:val="003A5B89"/>
    <w:rsid w:val="003A7F94"/>
    <w:rsid w:val="003B28EC"/>
    <w:rsid w:val="003B3F7F"/>
    <w:rsid w:val="003B462C"/>
    <w:rsid w:val="003B4886"/>
    <w:rsid w:val="003B48B5"/>
    <w:rsid w:val="003B6319"/>
    <w:rsid w:val="003B69C0"/>
    <w:rsid w:val="003C0447"/>
    <w:rsid w:val="003C07EE"/>
    <w:rsid w:val="003C1F2A"/>
    <w:rsid w:val="003C22A6"/>
    <w:rsid w:val="003C44BC"/>
    <w:rsid w:val="003C4820"/>
    <w:rsid w:val="003C52C1"/>
    <w:rsid w:val="003C58EC"/>
    <w:rsid w:val="003C5D4B"/>
    <w:rsid w:val="003C6A44"/>
    <w:rsid w:val="003C71CD"/>
    <w:rsid w:val="003C76EA"/>
    <w:rsid w:val="003D0535"/>
    <w:rsid w:val="003D2104"/>
    <w:rsid w:val="003D2250"/>
    <w:rsid w:val="003D2F22"/>
    <w:rsid w:val="003D407F"/>
    <w:rsid w:val="003D4606"/>
    <w:rsid w:val="003D4B46"/>
    <w:rsid w:val="003D4FB4"/>
    <w:rsid w:val="003D508C"/>
    <w:rsid w:val="003D512D"/>
    <w:rsid w:val="003D5459"/>
    <w:rsid w:val="003D5903"/>
    <w:rsid w:val="003D5F1E"/>
    <w:rsid w:val="003D697E"/>
    <w:rsid w:val="003D77C4"/>
    <w:rsid w:val="003E0C29"/>
    <w:rsid w:val="003E30B9"/>
    <w:rsid w:val="003E6284"/>
    <w:rsid w:val="003E64EC"/>
    <w:rsid w:val="003E7EE4"/>
    <w:rsid w:val="003F016B"/>
    <w:rsid w:val="003F0B2B"/>
    <w:rsid w:val="003F1425"/>
    <w:rsid w:val="003F1CBF"/>
    <w:rsid w:val="003F1DEF"/>
    <w:rsid w:val="003F4259"/>
    <w:rsid w:val="003F5D96"/>
    <w:rsid w:val="003F6A9B"/>
    <w:rsid w:val="003F6CF4"/>
    <w:rsid w:val="0040031F"/>
    <w:rsid w:val="00400ECB"/>
    <w:rsid w:val="00401547"/>
    <w:rsid w:val="004024DC"/>
    <w:rsid w:val="00402FA8"/>
    <w:rsid w:val="00403637"/>
    <w:rsid w:val="004037E1"/>
    <w:rsid w:val="004045DA"/>
    <w:rsid w:val="00404B83"/>
    <w:rsid w:val="0040533D"/>
    <w:rsid w:val="00405842"/>
    <w:rsid w:val="004059D3"/>
    <w:rsid w:val="00406372"/>
    <w:rsid w:val="00406527"/>
    <w:rsid w:val="00406659"/>
    <w:rsid w:val="00406A17"/>
    <w:rsid w:val="00407926"/>
    <w:rsid w:val="0041034B"/>
    <w:rsid w:val="0041034E"/>
    <w:rsid w:val="00410A2F"/>
    <w:rsid w:val="004138A2"/>
    <w:rsid w:val="0041403D"/>
    <w:rsid w:val="00414CC6"/>
    <w:rsid w:val="004166BF"/>
    <w:rsid w:val="00416F1B"/>
    <w:rsid w:val="004202A2"/>
    <w:rsid w:val="00420C58"/>
    <w:rsid w:val="00420C9E"/>
    <w:rsid w:val="00420F99"/>
    <w:rsid w:val="00424C93"/>
    <w:rsid w:val="004255EB"/>
    <w:rsid w:val="004269B0"/>
    <w:rsid w:val="004273D2"/>
    <w:rsid w:val="004274EA"/>
    <w:rsid w:val="00433CD8"/>
    <w:rsid w:val="00434A63"/>
    <w:rsid w:val="0043519C"/>
    <w:rsid w:val="004360DE"/>
    <w:rsid w:val="004361F7"/>
    <w:rsid w:val="004371EF"/>
    <w:rsid w:val="00437A0D"/>
    <w:rsid w:val="00440045"/>
    <w:rsid w:val="0044228D"/>
    <w:rsid w:val="00443D05"/>
    <w:rsid w:val="00444F09"/>
    <w:rsid w:val="00445FC0"/>
    <w:rsid w:val="00447D3E"/>
    <w:rsid w:val="00452B84"/>
    <w:rsid w:val="00452C01"/>
    <w:rsid w:val="00453E7A"/>
    <w:rsid w:val="0045470E"/>
    <w:rsid w:val="00454A99"/>
    <w:rsid w:val="00454D3F"/>
    <w:rsid w:val="00455D32"/>
    <w:rsid w:val="004568B7"/>
    <w:rsid w:val="00456B97"/>
    <w:rsid w:val="00456BBA"/>
    <w:rsid w:val="0046128A"/>
    <w:rsid w:val="00462055"/>
    <w:rsid w:val="00463EB7"/>
    <w:rsid w:val="00464F69"/>
    <w:rsid w:val="00465ACC"/>
    <w:rsid w:val="00467191"/>
    <w:rsid w:val="0047058A"/>
    <w:rsid w:val="004705D6"/>
    <w:rsid w:val="00472777"/>
    <w:rsid w:val="00472BCE"/>
    <w:rsid w:val="00473C37"/>
    <w:rsid w:val="0047463E"/>
    <w:rsid w:val="004758BA"/>
    <w:rsid w:val="004761DC"/>
    <w:rsid w:val="00476A6F"/>
    <w:rsid w:val="00476DA8"/>
    <w:rsid w:val="00476F2A"/>
    <w:rsid w:val="00477058"/>
    <w:rsid w:val="00480377"/>
    <w:rsid w:val="004823E4"/>
    <w:rsid w:val="00483785"/>
    <w:rsid w:val="00483BD0"/>
    <w:rsid w:val="004845F8"/>
    <w:rsid w:val="00485CC9"/>
    <w:rsid w:val="004863BE"/>
    <w:rsid w:val="00487E1F"/>
    <w:rsid w:val="00490924"/>
    <w:rsid w:val="00490DBF"/>
    <w:rsid w:val="00491903"/>
    <w:rsid w:val="004919F6"/>
    <w:rsid w:val="00491BCB"/>
    <w:rsid w:val="00491C28"/>
    <w:rsid w:val="00491DC4"/>
    <w:rsid w:val="00493001"/>
    <w:rsid w:val="004934CE"/>
    <w:rsid w:val="00495307"/>
    <w:rsid w:val="0049749F"/>
    <w:rsid w:val="004A17C8"/>
    <w:rsid w:val="004A3105"/>
    <w:rsid w:val="004A337B"/>
    <w:rsid w:val="004A40E2"/>
    <w:rsid w:val="004A6C6D"/>
    <w:rsid w:val="004B01C1"/>
    <w:rsid w:val="004B086B"/>
    <w:rsid w:val="004B0891"/>
    <w:rsid w:val="004B1788"/>
    <w:rsid w:val="004B285B"/>
    <w:rsid w:val="004B2DCA"/>
    <w:rsid w:val="004B3CFD"/>
    <w:rsid w:val="004B3D0D"/>
    <w:rsid w:val="004B475D"/>
    <w:rsid w:val="004B5AA7"/>
    <w:rsid w:val="004C02C2"/>
    <w:rsid w:val="004C2E2E"/>
    <w:rsid w:val="004C3278"/>
    <w:rsid w:val="004C3B2A"/>
    <w:rsid w:val="004C52DB"/>
    <w:rsid w:val="004C5933"/>
    <w:rsid w:val="004C5B31"/>
    <w:rsid w:val="004C5D4E"/>
    <w:rsid w:val="004C6A59"/>
    <w:rsid w:val="004C7184"/>
    <w:rsid w:val="004C79E8"/>
    <w:rsid w:val="004C7E22"/>
    <w:rsid w:val="004D0C73"/>
    <w:rsid w:val="004D0F61"/>
    <w:rsid w:val="004D1F45"/>
    <w:rsid w:val="004D27EA"/>
    <w:rsid w:val="004D31CC"/>
    <w:rsid w:val="004D383F"/>
    <w:rsid w:val="004D3A01"/>
    <w:rsid w:val="004D4505"/>
    <w:rsid w:val="004D587F"/>
    <w:rsid w:val="004D58D2"/>
    <w:rsid w:val="004D65D4"/>
    <w:rsid w:val="004D7B91"/>
    <w:rsid w:val="004D7EB1"/>
    <w:rsid w:val="004E30B4"/>
    <w:rsid w:val="004E3590"/>
    <w:rsid w:val="004E5F4C"/>
    <w:rsid w:val="004E72E5"/>
    <w:rsid w:val="004E778C"/>
    <w:rsid w:val="004F089A"/>
    <w:rsid w:val="004F09B3"/>
    <w:rsid w:val="004F3FA7"/>
    <w:rsid w:val="004F51F3"/>
    <w:rsid w:val="004F547B"/>
    <w:rsid w:val="004F6BB7"/>
    <w:rsid w:val="004F6EFF"/>
    <w:rsid w:val="0050148B"/>
    <w:rsid w:val="0050210D"/>
    <w:rsid w:val="00503320"/>
    <w:rsid w:val="00503D9A"/>
    <w:rsid w:val="00506F6B"/>
    <w:rsid w:val="0050718F"/>
    <w:rsid w:val="00507540"/>
    <w:rsid w:val="0050760A"/>
    <w:rsid w:val="005120E8"/>
    <w:rsid w:val="005122E2"/>
    <w:rsid w:val="00513A82"/>
    <w:rsid w:val="00514E32"/>
    <w:rsid w:val="005151E1"/>
    <w:rsid w:val="00516679"/>
    <w:rsid w:val="00517C34"/>
    <w:rsid w:val="00520A14"/>
    <w:rsid w:val="00521E15"/>
    <w:rsid w:val="005221B1"/>
    <w:rsid w:val="005224E0"/>
    <w:rsid w:val="00522B4B"/>
    <w:rsid w:val="005252DB"/>
    <w:rsid w:val="00527E74"/>
    <w:rsid w:val="00530D54"/>
    <w:rsid w:val="00532714"/>
    <w:rsid w:val="00532C57"/>
    <w:rsid w:val="00532EB8"/>
    <w:rsid w:val="005332AF"/>
    <w:rsid w:val="005355A8"/>
    <w:rsid w:val="00535DAF"/>
    <w:rsid w:val="005367A2"/>
    <w:rsid w:val="0054425C"/>
    <w:rsid w:val="00545B21"/>
    <w:rsid w:val="0054603F"/>
    <w:rsid w:val="005464DC"/>
    <w:rsid w:val="005465E8"/>
    <w:rsid w:val="00546DD4"/>
    <w:rsid w:val="00551A74"/>
    <w:rsid w:val="0055262C"/>
    <w:rsid w:val="0055406D"/>
    <w:rsid w:val="005555B7"/>
    <w:rsid w:val="005556F0"/>
    <w:rsid w:val="00555A4A"/>
    <w:rsid w:val="0055633A"/>
    <w:rsid w:val="00557E42"/>
    <w:rsid w:val="00560DB2"/>
    <w:rsid w:val="005621DD"/>
    <w:rsid w:val="0056251F"/>
    <w:rsid w:val="00562889"/>
    <w:rsid w:val="00563739"/>
    <w:rsid w:val="00564BD9"/>
    <w:rsid w:val="005650E3"/>
    <w:rsid w:val="00565521"/>
    <w:rsid w:val="005678C4"/>
    <w:rsid w:val="00571E9B"/>
    <w:rsid w:val="00573015"/>
    <w:rsid w:val="005759A6"/>
    <w:rsid w:val="00575BA2"/>
    <w:rsid w:val="00576ADF"/>
    <w:rsid w:val="00577881"/>
    <w:rsid w:val="00577AAB"/>
    <w:rsid w:val="00577B3D"/>
    <w:rsid w:val="00577CF4"/>
    <w:rsid w:val="0058054F"/>
    <w:rsid w:val="00582A1E"/>
    <w:rsid w:val="00582C85"/>
    <w:rsid w:val="00583094"/>
    <w:rsid w:val="005830C6"/>
    <w:rsid w:val="00587DA9"/>
    <w:rsid w:val="005906BC"/>
    <w:rsid w:val="00591570"/>
    <w:rsid w:val="00591C8B"/>
    <w:rsid w:val="00592059"/>
    <w:rsid w:val="005922E0"/>
    <w:rsid w:val="00593701"/>
    <w:rsid w:val="005938F2"/>
    <w:rsid w:val="005949D3"/>
    <w:rsid w:val="00595A0D"/>
    <w:rsid w:val="00595A8A"/>
    <w:rsid w:val="005963B9"/>
    <w:rsid w:val="00596CFB"/>
    <w:rsid w:val="00597477"/>
    <w:rsid w:val="005A0236"/>
    <w:rsid w:val="005A07D8"/>
    <w:rsid w:val="005A0B40"/>
    <w:rsid w:val="005A134F"/>
    <w:rsid w:val="005A1CDB"/>
    <w:rsid w:val="005A1F7F"/>
    <w:rsid w:val="005A2FD4"/>
    <w:rsid w:val="005A33AD"/>
    <w:rsid w:val="005A369D"/>
    <w:rsid w:val="005A469B"/>
    <w:rsid w:val="005A5679"/>
    <w:rsid w:val="005A58A0"/>
    <w:rsid w:val="005A70BA"/>
    <w:rsid w:val="005B1D29"/>
    <w:rsid w:val="005B1DE8"/>
    <w:rsid w:val="005B2A9A"/>
    <w:rsid w:val="005B35B7"/>
    <w:rsid w:val="005B5652"/>
    <w:rsid w:val="005B6660"/>
    <w:rsid w:val="005C03DF"/>
    <w:rsid w:val="005C06D8"/>
    <w:rsid w:val="005C155D"/>
    <w:rsid w:val="005C2A80"/>
    <w:rsid w:val="005C6851"/>
    <w:rsid w:val="005C70EA"/>
    <w:rsid w:val="005C7E1D"/>
    <w:rsid w:val="005D0B80"/>
    <w:rsid w:val="005D2689"/>
    <w:rsid w:val="005D2B31"/>
    <w:rsid w:val="005D3471"/>
    <w:rsid w:val="005D40BE"/>
    <w:rsid w:val="005D4EE9"/>
    <w:rsid w:val="005D519A"/>
    <w:rsid w:val="005D5DC0"/>
    <w:rsid w:val="005D6837"/>
    <w:rsid w:val="005D6E28"/>
    <w:rsid w:val="005E1472"/>
    <w:rsid w:val="005E2F3A"/>
    <w:rsid w:val="005E3B9B"/>
    <w:rsid w:val="005E57E1"/>
    <w:rsid w:val="005E63F4"/>
    <w:rsid w:val="005E75F3"/>
    <w:rsid w:val="005F1AB5"/>
    <w:rsid w:val="005F4874"/>
    <w:rsid w:val="005F4991"/>
    <w:rsid w:val="005F55A8"/>
    <w:rsid w:val="005F57C0"/>
    <w:rsid w:val="005F594A"/>
    <w:rsid w:val="005F5F0F"/>
    <w:rsid w:val="005F6A84"/>
    <w:rsid w:val="005F77A2"/>
    <w:rsid w:val="00602563"/>
    <w:rsid w:val="006033C0"/>
    <w:rsid w:val="00603760"/>
    <w:rsid w:val="00604645"/>
    <w:rsid w:val="00604CFE"/>
    <w:rsid w:val="0060771B"/>
    <w:rsid w:val="0061068C"/>
    <w:rsid w:val="00610FBB"/>
    <w:rsid w:val="00611AAE"/>
    <w:rsid w:val="006124CE"/>
    <w:rsid w:val="006133CC"/>
    <w:rsid w:val="006140BB"/>
    <w:rsid w:val="00614A60"/>
    <w:rsid w:val="00614BCA"/>
    <w:rsid w:val="00615A2B"/>
    <w:rsid w:val="00615E54"/>
    <w:rsid w:val="00617556"/>
    <w:rsid w:val="00620450"/>
    <w:rsid w:val="00620687"/>
    <w:rsid w:val="00621294"/>
    <w:rsid w:val="006215D0"/>
    <w:rsid w:val="00621B9D"/>
    <w:rsid w:val="00622368"/>
    <w:rsid w:val="00622441"/>
    <w:rsid w:val="00622647"/>
    <w:rsid w:val="006226B5"/>
    <w:rsid w:val="00622C02"/>
    <w:rsid w:val="00624751"/>
    <w:rsid w:val="006247F1"/>
    <w:rsid w:val="00625904"/>
    <w:rsid w:val="00630384"/>
    <w:rsid w:val="006304FA"/>
    <w:rsid w:val="00630CFA"/>
    <w:rsid w:val="00630DB5"/>
    <w:rsid w:val="006322D6"/>
    <w:rsid w:val="00633B82"/>
    <w:rsid w:val="0063478D"/>
    <w:rsid w:val="00635570"/>
    <w:rsid w:val="00636FC2"/>
    <w:rsid w:val="00640C85"/>
    <w:rsid w:val="006456CE"/>
    <w:rsid w:val="00646695"/>
    <w:rsid w:val="00646BD9"/>
    <w:rsid w:val="00647AEA"/>
    <w:rsid w:val="00652108"/>
    <w:rsid w:val="006527D0"/>
    <w:rsid w:val="00654A78"/>
    <w:rsid w:val="00654FCE"/>
    <w:rsid w:val="00660D8E"/>
    <w:rsid w:val="00660E8F"/>
    <w:rsid w:val="00661032"/>
    <w:rsid w:val="0066149B"/>
    <w:rsid w:val="006621C4"/>
    <w:rsid w:val="0066422E"/>
    <w:rsid w:val="00664C95"/>
    <w:rsid w:val="00666046"/>
    <w:rsid w:val="0067093B"/>
    <w:rsid w:val="00670D41"/>
    <w:rsid w:val="0067345B"/>
    <w:rsid w:val="00674474"/>
    <w:rsid w:val="00674480"/>
    <w:rsid w:val="00674AFE"/>
    <w:rsid w:val="00675C63"/>
    <w:rsid w:val="00677C46"/>
    <w:rsid w:val="00681BB3"/>
    <w:rsid w:val="0068210A"/>
    <w:rsid w:val="00682DDB"/>
    <w:rsid w:val="00682FDC"/>
    <w:rsid w:val="00683716"/>
    <w:rsid w:val="00684BC7"/>
    <w:rsid w:val="006850DF"/>
    <w:rsid w:val="0068595B"/>
    <w:rsid w:val="00687004"/>
    <w:rsid w:val="006870C9"/>
    <w:rsid w:val="00687685"/>
    <w:rsid w:val="006910EA"/>
    <w:rsid w:val="00692B12"/>
    <w:rsid w:val="0069489A"/>
    <w:rsid w:val="006956AD"/>
    <w:rsid w:val="00696378"/>
    <w:rsid w:val="006972D1"/>
    <w:rsid w:val="0069791F"/>
    <w:rsid w:val="006A09D6"/>
    <w:rsid w:val="006A1A39"/>
    <w:rsid w:val="006A2201"/>
    <w:rsid w:val="006A237B"/>
    <w:rsid w:val="006A308B"/>
    <w:rsid w:val="006A30F8"/>
    <w:rsid w:val="006A35C7"/>
    <w:rsid w:val="006A43E6"/>
    <w:rsid w:val="006A4DC6"/>
    <w:rsid w:val="006A5261"/>
    <w:rsid w:val="006A5AF1"/>
    <w:rsid w:val="006A6D9B"/>
    <w:rsid w:val="006A7A2D"/>
    <w:rsid w:val="006B0BA4"/>
    <w:rsid w:val="006B0F8B"/>
    <w:rsid w:val="006B2ABE"/>
    <w:rsid w:val="006B7972"/>
    <w:rsid w:val="006C06BF"/>
    <w:rsid w:val="006C1123"/>
    <w:rsid w:val="006C357A"/>
    <w:rsid w:val="006C3F9D"/>
    <w:rsid w:val="006C46C3"/>
    <w:rsid w:val="006C6E70"/>
    <w:rsid w:val="006D0D2C"/>
    <w:rsid w:val="006D1968"/>
    <w:rsid w:val="006D4BC8"/>
    <w:rsid w:val="006D5476"/>
    <w:rsid w:val="006D6087"/>
    <w:rsid w:val="006D697B"/>
    <w:rsid w:val="006E059B"/>
    <w:rsid w:val="006E087D"/>
    <w:rsid w:val="006E30B9"/>
    <w:rsid w:val="006E3A8C"/>
    <w:rsid w:val="006E3F57"/>
    <w:rsid w:val="006E46DF"/>
    <w:rsid w:val="006E5209"/>
    <w:rsid w:val="006E5C7E"/>
    <w:rsid w:val="006E60A9"/>
    <w:rsid w:val="006E73F7"/>
    <w:rsid w:val="006F1E07"/>
    <w:rsid w:val="006F2AFA"/>
    <w:rsid w:val="006F2C7D"/>
    <w:rsid w:val="006F515D"/>
    <w:rsid w:val="006F6199"/>
    <w:rsid w:val="006F63DA"/>
    <w:rsid w:val="006F658E"/>
    <w:rsid w:val="006F74F7"/>
    <w:rsid w:val="00700C49"/>
    <w:rsid w:val="00700F59"/>
    <w:rsid w:val="0070130B"/>
    <w:rsid w:val="00701511"/>
    <w:rsid w:val="00702020"/>
    <w:rsid w:val="00702D95"/>
    <w:rsid w:val="007049E8"/>
    <w:rsid w:val="00705E14"/>
    <w:rsid w:val="00706085"/>
    <w:rsid w:val="00706802"/>
    <w:rsid w:val="007130F0"/>
    <w:rsid w:val="00714BD7"/>
    <w:rsid w:val="00714DA5"/>
    <w:rsid w:val="00717BB8"/>
    <w:rsid w:val="00717C33"/>
    <w:rsid w:val="00717E01"/>
    <w:rsid w:val="00721041"/>
    <w:rsid w:val="00721640"/>
    <w:rsid w:val="00726D79"/>
    <w:rsid w:val="00726E23"/>
    <w:rsid w:val="007273CE"/>
    <w:rsid w:val="00727741"/>
    <w:rsid w:val="00730B04"/>
    <w:rsid w:val="007311D8"/>
    <w:rsid w:val="0073130E"/>
    <w:rsid w:val="00732305"/>
    <w:rsid w:val="00733147"/>
    <w:rsid w:val="00734553"/>
    <w:rsid w:val="00736296"/>
    <w:rsid w:val="00737B1D"/>
    <w:rsid w:val="00737F87"/>
    <w:rsid w:val="007404A0"/>
    <w:rsid w:val="00740ADF"/>
    <w:rsid w:val="007428D4"/>
    <w:rsid w:val="0074458D"/>
    <w:rsid w:val="00745353"/>
    <w:rsid w:val="00745729"/>
    <w:rsid w:val="007467F4"/>
    <w:rsid w:val="007472AA"/>
    <w:rsid w:val="0074784A"/>
    <w:rsid w:val="0075495C"/>
    <w:rsid w:val="00754AE6"/>
    <w:rsid w:val="00754D41"/>
    <w:rsid w:val="007554A8"/>
    <w:rsid w:val="00755C3D"/>
    <w:rsid w:val="00756390"/>
    <w:rsid w:val="00756E98"/>
    <w:rsid w:val="00757147"/>
    <w:rsid w:val="00761633"/>
    <w:rsid w:val="00761C67"/>
    <w:rsid w:val="007630C4"/>
    <w:rsid w:val="00763B6C"/>
    <w:rsid w:val="00763F94"/>
    <w:rsid w:val="00765C35"/>
    <w:rsid w:val="0076644F"/>
    <w:rsid w:val="00766936"/>
    <w:rsid w:val="00767026"/>
    <w:rsid w:val="007703B1"/>
    <w:rsid w:val="00770493"/>
    <w:rsid w:val="007709F3"/>
    <w:rsid w:val="00770AFD"/>
    <w:rsid w:val="00770E59"/>
    <w:rsid w:val="007715AA"/>
    <w:rsid w:val="007716D2"/>
    <w:rsid w:val="00772C11"/>
    <w:rsid w:val="00772ED5"/>
    <w:rsid w:val="00773F70"/>
    <w:rsid w:val="00774AAF"/>
    <w:rsid w:val="00775169"/>
    <w:rsid w:val="00775DCE"/>
    <w:rsid w:val="00777A66"/>
    <w:rsid w:val="00780DF7"/>
    <w:rsid w:val="007811E8"/>
    <w:rsid w:val="00782495"/>
    <w:rsid w:val="00782A01"/>
    <w:rsid w:val="007864B8"/>
    <w:rsid w:val="00787A21"/>
    <w:rsid w:val="007904DB"/>
    <w:rsid w:val="007915D0"/>
    <w:rsid w:val="00793100"/>
    <w:rsid w:val="00793569"/>
    <w:rsid w:val="007937EC"/>
    <w:rsid w:val="007948FF"/>
    <w:rsid w:val="00795735"/>
    <w:rsid w:val="00795925"/>
    <w:rsid w:val="00797829"/>
    <w:rsid w:val="00797BC1"/>
    <w:rsid w:val="007A0515"/>
    <w:rsid w:val="007A08D3"/>
    <w:rsid w:val="007A18FD"/>
    <w:rsid w:val="007A21AA"/>
    <w:rsid w:val="007A2650"/>
    <w:rsid w:val="007A328A"/>
    <w:rsid w:val="007A3D02"/>
    <w:rsid w:val="007B06A8"/>
    <w:rsid w:val="007B18FC"/>
    <w:rsid w:val="007B1A86"/>
    <w:rsid w:val="007B1AAE"/>
    <w:rsid w:val="007B26A2"/>
    <w:rsid w:val="007B2889"/>
    <w:rsid w:val="007B312F"/>
    <w:rsid w:val="007B3197"/>
    <w:rsid w:val="007B36F7"/>
    <w:rsid w:val="007B3D3A"/>
    <w:rsid w:val="007B4F10"/>
    <w:rsid w:val="007B59FF"/>
    <w:rsid w:val="007B6580"/>
    <w:rsid w:val="007C0E1F"/>
    <w:rsid w:val="007C1F90"/>
    <w:rsid w:val="007C2FA5"/>
    <w:rsid w:val="007C464C"/>
    <w:rsid w:val="007C508E"/>
    <w:rsid w:val="007D020F"/>
    <w:rsid w:val="007D160B"/>
    <w:rsid w:val="007D2C9B"/>
    <w:rsid w:val="007D3CF1"/>
    <w:rsid w:val="007D49DD"/>
    <w:rsid w:val="007D4BB5"/>
    <w:rsid w:val="007D5921"/>
    <w:rsid w:val="007D63E6"/>
    <w:rsid w:val="007D6B0A"/>
    <w:rsid w:val="007D72E0"/>
    <w:rsid w:val="007D7D4D"/>
    <w:rsid w:val="007D7EC1"/>
    <w:rsid w:val="007D7F6B"/>
    <w:rsid w:val="007E0904"/>
    <w:rsid w:val="007E289D"/>
    <w:rsid w:val="007E2F8B"/>
    <w:rsid w:val="007E34F2"/>
    <w:rsid w:val="007E52D3"/>
    <w:rsid w:val="007E53A1"/>
    <w:rsid w:val="007E664C"/>
    <w:rsid w:val="007E7AA9"/>
    <w:rsid w:val="007F1DD8"/>
    <w:rsid w:val="007F3C22"/>
    <w:rsid w:val="007F406B"/>
    <w:rsid w:val="00800299"/>
    <w:rsid w:val="00800F7A"/>
    <w:rsid w:val="00800F9E"/>
    <w:rsid w:val="0080136F"/>
    <w:rsid w:val="008014C8"/>
    <w:rsid w:val="0080255A"/>
    <w:rsid w:val="00802DB4"/>
    <w:rsid w:val="008039F6"/>
    <w:rsid w:val="00803B4B"/>
    <w:rsid w:val="008074DB"/>
    <w:rsid w:val="00807B97"/>
    <w:rsid w:val="0081053E"/>
    <w:rsid w:val="00810810"/>
    <w:rsid w:val="008108E8"/>
    <w:rsid w:val="0081198E"/>
    <w:rsid w:val="008133F4"/>
    <w:rsid w:val="008140E1"/>
    <w:rsid w:val="008144BE"/>
    <w:rsid w:val="0081476C"/>
    <w:rsid w:val="0081658C"/>
    <w:rsid w:val="00816829"/>
    <w:rsid w:val="008175D1"/>
    <w:rsid w:val="00817E19"/>
    <w:rsid w:val="008201C5"/>
    <w:rsid w:val="00822FCD"/>
    <w:rsid w:val="00823E80"/>
    <w:rsid w:val="00825426"/>
    <w:rsid w:val="0082560D"/>
    <w:rsid w:val="00825765"/>
    <w:rsid w:val="0082594D"/>
    <w:rsid w:val="00826565"/>
    <w:rsid w:val="008276D1"/>
    <w:rsid w:val="00830BDB"/>
    <w:rsid w:val="00830E35"/>
    <w:rsid w:val="008322F9"/>
    <w:rsid w:val="00832341"/>
    <w:rsid w:val="00832987"/>
    <w:rsid w:val="008347F1"/>
    <w:rsid w:val="00834EDD"/>
    <w:rsid w:val="0083507A"/>
    <w:rsid w:val="00836741"/>
    <w:rsid w:val="00836D9E"/>
    <w:rsid w:val="0084044F"/>
    <w:rsid w:val="0084064C"/>
    <w:rsid w:val="00840C87"/>
    <w:rsid w:val="00841717"/>
    <w:rsid w:val="00841964"/>
    <w:rsid w:val="008419A1"/>
    <w:rsid w:val="00842C76"/>
    <w:rsid w:val="00843918"/>
    <w:rsid w:val="00843BA8"/>
    <w:rsid w:val="00844EB4"/>
    <w:rsid w:val="00844F2D"/>
    <w:rsid w:val="008451D9"/>
    <w:rsid w:val="00846807"/>
    <w:rsid w:val="00846C0C"/>
    <w:rsid w:val="0084712E"/>
    <w:rsid w:val="0084736F"/>
    <w:rsid w:val="00850FDF"/>
    <w:rsid w:val="00851680"/>
    <w:rsid w:val="008516A6"/>
    <w:rsid w:val="00851896"/>
    <w:rsid w:val="0085351B"/>
    <w:rsid w:val="00854C4F"/>
    <w:rsid w:val="008601BB"/>
    <w:rsid w:val="0086088C"/>
    <w:rsid w:val="00861047"/>
    <w:rsid w:val="00862B04"/>
    <w:rsid w:val="008633A3"/>
    <w:rsid w:val="00863D85"/>
    <w:rsid w:val="00865B23"/>
    <w:rsid w:val="008663FA"/>
    <w:rsid w:val="00866479"/>
    <w:rsid w:val="00866486"/>
    <w:rsid w:val="00871F85"/>
    <w:rsid w:val="00873484"/>
    <w:rsid w:val="008734C1"/>
    <w:rsid w:val="008738ED"/>
    <w:rsid w:val="0087481D"/>
    <w:rsid w:val="00874AB5"/>
    <w:rsid w:val="00875363"/>
    <w:rsid w:val="00876CBC"/>
    <w:rsid w:val="00877974"/>
    <w:rsid w:val="008820C7"/>
    <w:rsid w:val="008837AD"/>
    <w:rsid w:val="00883BCA"/>
    <w:rsid w:val="00884478"/>
    <w:rsid w:val="008860AD"/>
    <w:rsid w:val="008865D6"/>
    <w:rsid w:val="00886C6F"/>
    <w:rsid w:val="00887726"/>
    <w:rsid w:val="008879AA"/>
    <w:rsid w:val="00887CDA"/>
    <w:rsid w:val="0089037E"/>
    <w:rsid w:val="0089075D"/>
    <w:rsid w:val="00892784"/>
    <w:rsid w:val="00892E3C"/>
    <w:rsid w:val="0089339F"/>
    <w:rsid w:val="00894A1D"/>
    <w:rsid w:val="00895343"/>
    <w:rsid w:val="00895E75"/>
    <w:rsid w:val="00897505"/>
    <w:rsid w:val="008A09F0"/>
    <w:rsid w:val="008A0C04"/>
    <w:rsid w:val="008A320F"/>
    <w:rsid w:val="008A379C"/>
    <w:rsid w:val="008A4CB5"/>
    <w:rsid w:val="008A75DA"/>
    <w:rsid w:val="008A7BD6"/>
    <w:rsid w:val="008B0A45"/>
    <w:rsid w:val="008B16E6"/>
    <w:rsid w:val="008B1C2E"/>
    <w:rsid w:val="008B252A"/>
    <w:rsid w:val="008B2B9D"/>
    <w:rsid w:val="008B34A5"/>
    <w:rsid w:val="008B3629"/>
    <w:rsid w:val="008B3BD6"/>
    <w:rsid w:val="008B5075"/>
    <w:rsid w:val="008B51FF"/>
    <w:rsid w:val="008B60AA"/>
    <w:rsid w:val="008B6B70"/>
    <w:rsid w:val="008B6C48"/>
    <w:rsid w:val="008B6ED2"/>
    <w:rsid w:val="008C0E00"/>
    <w:rsid w:val="008C4636"/>
    <w:rsid w:val="008C46C8"/>
    <w:rsid w:val="008C5078"/>
    <w:rsid w:val="008C59A3"/>
    <w:rsid w:val="008C62E5"/>
    <w:rsid w:val="008C668D"/>
    <w:rsid w:val="008C7877"/>
    <w:rsid w:val="008C79C1"/>
    <w:rsid w:val="008C7F80"/>
    <w:rsid w:val="008D0399"/>
    <w:rsid w:val="008D12BC"/>
    <w:rsid w:val="008D140D"/>
    <w:rsid w:val="008D1436"/>
    <w:rsid w:val="008D2478"/>
    <w:rsid w:val="008D2A11"/>
    <w:rsid w:val="008D2D2E"/>
    <w:rsid w:val="008D35CB"/>
    <w:rsid w:val="008D4422"/>
    <w:rsid w:val="008D5ECC"/>
    <w:rsid w:val="008D6BE1"/>
    <w:rsid w:val="008E01E8"/>
    <w:rsid w:val="008E0B0E"/>
    <w:rsid w:val="008E0B23"/>
    <w:rsid w:val="008E15BC"/>
    <w:rsid w:val="008E2660"/>
    <w:rsid w:val="008E2C06"/>
    <w:rsid w:val="008E3F13"/>
    <w:rsid w:val="008E453D"/>
    <w:rsid w:val="008E4CE3"/>
    <w:rsid w:val="008E5034"/>
    <w:rsid w:val="008E5AD4"/>
    <w:rsid w:val="008E6139"/>
    <w:rsid w:val="008E70B0"/>
    <w:rsid w:val="008F1122"/>
    <w:rsid w:val="008F225C"/>
    <w:rsid w:val="008F3036"/>
    <w:rsid w:val="008F332D"/>
    <w:rsid w:val="008F3460"/>
    <w:rsid w:val="008F34BC"/>
    <w:rsid w:val="008F54EB"/>
    <w:rsid w:val="008F6D89"/>
    <w:rsid w:val="008F6F1F"/>
    <w:rsid w:val="008F7069"/>
    <w:rsid w:val="0090106F"/>
    <w:rsid w:val="0090211B"/>
    <w:rsid w:val="00902EEE"/>
    <w:rsid w:val="0090388E"/>
    <w:rsid w:val="009040E5"/>
    <w:rsid w:val="009042A6"/>
    <w:rsid w:val="0090486D"/>
    <w:rsid w:val="009062D0"/>
    <w:rsid w:val="00913985"/>
    <w:rsid w:val="009152F3"/>
    <w:rsid w:val="00915302"/>
    <w:rsid w:val="00915487"/>
    <w:rsid w:val="009164F9"/>
    <w:rsid w:val="0091770A"/>
    <w:rsid w:val="00920249"/>
    <w:rsid w:val="009203D0"/>
    <w:rsid w:val="0092083E"/>
    <w:rsid w:val="009209C7"/>
    <w:rsid w:val="00921B34"/>
    <w:rsid w:val="009236D0"/>
    <w:rsid w:val="00924984"/>
    <w:rsid w:val="00925010"/>
    <w:rsid w:val="00926FDA"/>
    <w:rsid w:val="0093259F"/>
    <w:rsid w:val="009331B4"/>
    <w:rsid w:val="00935D98"/>
    <w:rsid w:val="0093639F"/>
    <w:rsid w:val="00936718"/>
    <w:rsid w:val="0093798C"/>
    <w:rsid w:val="00940717"/>
    <w:rsid w:val="00940A78"/>
    <w:rsid w:val="00940E82"/>
    <w:rsid w:val="00941555"/>
    <w:rsid w:val="00941EC9"/>
    <w:rsid w:val="009431A4"/>
    <w:rsid w:val="0094457C"/>
    <w:rsid w:val="009456EA"/>
    <w:rsid w:val="009466F8"/>
    <w:rsid w:val="00946A82"/>
    <w:rsid w:val="00947456"/>
    <w:rsid w:val="009479E9"/>
    <w:rsid w:val="00951669"/>
    <w:rsid w:val="00951693"/>
    <w:rsid w:val="00952D30"/>
    <w:rsid w:val="00952DA2"/>
    <w:rsid w:val="00953EEA"/>
    <w:rsid w:val="009545E3"/>
    <w:rsid w:val="0095661D"/>
    <w:rsid w:val="00956737"/>
    <w:rsid w:val="00956C58"/>
    <w:rsid w:val="00957088"/>
    <w:rsid w:val="009576BA"/>
    <w:rsid w:val="0095776B"/>
    <w:rsid w:val="00957BA6"/>
    <w:rsid w:val="00960705"/>
    <w:rsid w:val="009619EE"/>
    <w:rsid w:val="0096250B"/>
    <w:rsid w:val="00962AFB"/>
    <w:rsid w:val="009635B5"/>
    <w:rsid w:val="00963D6B"/>
    <w:rsid w:val="00964C0B"/>
    <w:rsid w:val="00965D3E"/>
    <w:rsid w:val="009669C7"/>
    <w:rsid w:val="0096712F"/>
    <w:rsid w:val="00971739"/>
    <w:rsid w:val="0097175B"/>
    <w:rsid w:val="00971E21"/>
    <w:rsid w:val="00971F2F"/>
    <w:rsid w:val="00973171"/>
    <w:rsid w:val="00975B15"/>
    <w:rsid w:val="00975BD5"/>
    <w:rsid w:val="00975CE4"/>
    <w:rsid w:val="0098024F"/>
    <w:rsid w:val="00982184"/>
    <w:rsid w:val="00982B8E"/>
    <w:rsid w:val="00982D8B"/>
    <w:rsid w:val="009907B7"/>
    <w:rsid w:val="00991873"/>
    <w:rsid w:val="00991E3D"/>
    <w:rsid w:val="009922C4"/>
    <w:rsid w:val="00993B11"/>
    <w:rsid w:val="00993BC7"/>
    <w:rsid w:val="00995033"/>
    <w:rsid w:val="0099552C"/>
    <w:rsid w:val="00995577"/>
    <w:rsid w:val="009A0500"/>
    <w:rsid w:val="009A057C"/>
    <w:rsid w:val="009A1326"/>
    <w:rsid w:val="009A23F4"/>
    <w:rsid w:val="009A24B8"/>
    <w:rsid w:val="009A3538"/>
    <w:rsid w:val="009A450B"/>
    <w:rsid w:val="009A4CB4"/>
    <w:rsid w:val="009A5E49"/>
    <w:rsid w:val="009A6448"/>
    <w:rsid w:val="009A68FB"/>
    <w:rsid w:val="009A794A"/>
    <w:rsid w:val="009B1114"/>
    <w:rsid w:val="009B14EC"/>
    <w:rsid w:val="009B1F9E"/>
    <w:rsid w:val="009B2AB7"/>
    <w:rsid w:val="009B33E9"/>
    <w:rsid w:val="009B358E"/>
    <w:rsid w:val="009B53CA"/>
    <w:rsid w:val="009B5A96"/>
    <w:rsid w:val="009B6819"/>
    <w:rsid w:val="009B6930"/>
    <w:rsid w:val="009B6A7B"/>
    <w:rsid w:val="009B6BFE"/>
    <w:rsid w:val="009B7609"/>
    <w:rsid w:val="009B7824"/>
    <w:rsid w:val="009C01DF"/>
    <w:rsid w:val="009C1C37"/>
    <w:rsid w:val="009C202A"/>
    <w:rsid w:val="009C2561"/>
    <w:rsid w:val="009C2B1E"/>
    <w:rsid w:val="009C31AF"/>
    <w:rsid w:val="009C3C90"/>
    <w:rsid w:val="009C4B6B"/>
    <w:rsid w:val="009C56FB"/>
    <w:rsid w:val="009C6EB8"/>
    <w:rsid w:val="009D039D"/>
    <w:rsid w:val="009D4EA9"/>
    <w:rsid w:val="009D54B5"/>
    <w:rsid w:val="009D6A0D"/>
    <w:rsid w:val="009E057B"/>
    <w:rsid w:val="009E0B16"/>
    <w:rsid w:val="009E1602"/>
    <w:rsid w:val="009E2C99"/>
    <w:rsid w:val="009E318B"/>
    <w:rsid w:val="009E3358"/>
    <w:rsid w:val="009E5E8F"/>
    <w:rsid w:val="009E6315"/>
    <w:rsid w:val="009E6740"/>
    <w:rsid w:val="009F1063"/>
    <w:rsid w:val="009F176B"/>
    <w:rsid w:val="009F2FB2"/>
    <w:rsid w:val="009F35D6"/>
    <w:rsid w:val="009F4AAB"/>
    <w:rsid w:val="009F4E32"/>
    <w:rsid w:val="009F5B95"/>
    <w:rsid w:val="009F785A"/>
    <w:rsid w:val="00A009B7"/>
    <w:rsid w:val="00A017BA"/>
    <w:rsid w:val="00A04D14"/>
    <w:rsid w:val="00A105EB"/>
    <w:rsid w:val="00A1245C"/>
    <w:rsid w:val="00A125A1"/>
    <w:rsid w:val="00A149C3"/>
    <w:rsid w:val="00A15971"/>
    <w:rsid w:val="00A15D8B"/>
    <w:rsid w:val="00A16264"/>
    <w:rsid w:val="00A16C06"/>
    <w:rsid w:val="00A16CD5"/>
    <w:rsid w:val="00A20043"/>
    <w:rsid w:val="00A2015C"/>
    <w:rsid w:val="00A21421"/>
    <w:rsid w:val="00A215E3"/>
    <w:rsid w:val="00A22824"/>
    <w:rsid w:val="00A228EA"/>
    <w:rsid w:val="00A22F8C"/>
    <w:rsid w:val="00A23ED2"/>
    <w:rsid w:val="00A25F8E"/>
    <w:rsid w:val="00A25FBC"/>
    <w:rsid w:val="00A26A9D"/>
    <w:rsid w:val="00A26DF5"/>
    <w:rsid w:val="00A32295"/>
    <w:rsid w:val="00A33D36"/>
    <w:rsid w:val="00A3673E"/>
    <w:rsid w:val="00A368BF"/>
    <w:rsid w:val="00A4000D"/>
    <w:rsid w:val="00A403B0"/>
    <w:rsid w:val="00A40B2D"/>
    <w:rsid w:val="00A40EFE"/>
    <w:rsid w:val="00A41B8C"/>
    <w:rsid w:val="00A41C02"/>
    <w:rsid w:val="00A41CDB"/>
    <w:rsid w:val="00A42C16"/>
    <w:rsid w:val="00A440AF"/>
    <w:rsid w:val="00A4456A"/>
    <w:rsid w:val="00A44B38"/>
    <w:rsid w:val="00A4503F"/>
    <w:rsid w:val="00A46FA9"/>
    <w:rsid w:val="00A47074"/>
    <w:rsid w:val="00A50B86"/>
    <w:rsid w:val="00A50E3A"/>
    <w:rsid w:val="00A52E8E"/>
    <w:rsid w:val="00A539C9"/>
    <w:rsid w:val="00A53C78"/>
    <w:rsid w:val="00A5419F"/>
    <w:rsid w:val="00A54ABF"/>
    <w:rsid w:val="00A54D00"/>
    <w:rsid w:val="00A5508F"/>
    <w:rsid w:val="00A56A2C"/>
    <w:rsid w:val="00A571CD"/>
    <w:rsid w:val="00A5726C"/>
    <w:rsid w:val="00A60A1D"/>
    <w:rsid w:val="00A60D45"/>
    <w:rsid w:val="00A610F1"/>
    <w:rsid w:val="00A66C60"/>
    <w:rsid w:val="00A66DB3"/>
    <w:rsid w:val="00A70BE7"/>
    <w:rsid w:val="00A716AE"/>
    <w:rsid w:val="00A716BD"/>
    <w:rsid w:val="00A71849"/>
    <w:rsid w:val="00A71869"/>
    <w:rsid w:val="00A74973"/>
    <w:rsid w:val="00A74B49"/>
    <w:rsid w:val="00A75BEA"/>
    <w:rsid w:val="00A76A01"/>
    <w:rsid w:val="00A76BE0"/>
    <w:rsid w:val="00A77022"/>
    <w:rsid w:val="00A7710B"/>
    <w:rsid w:val="00A776CD"/>
    <w:rsid w:val="00A77B3E"/>
    <w:rsid w:val="00A77E7F"/>
    <w:rsid w:val="00A80C1D"/>
    <w:rsid w:val="00A81132"/>
    <w:rsid w:val="00A8201D"/>
    <w:rsid w:val="00A82611"/>
    <w:rsid w:val="00A82AF2"/>
    <w:rsid w:val="00A84611"/>
    <w:rsid w:val="00A84B28"/>
    <w:rsid w:val="00A85063"/>
    <w:rsid w:val="00A85670"/>
    <w:rsid w:val="00A86140"/>
    <w:rsid w:val="00A86A6A"/>
    <w:rsid w:val="00A86E41"/>
    <w:rsid w:val="00A876EF"/>
    <w:rsid w:val="00A87928"/>
    <w:rsid w:val="00A903B0"/>
    <w:rsid w:val="00A90E81"/>
    <w:rsid w:val="00A90EA8"/>
    <w:rsid w:val="00A9143A"/>
    <w:rsid w:val="00A934AE"/>
    <w:rsid w:val="00A93AF3"/>
    <w:rsid w:val="00A9418C"/>
    <w:rsid w:val="00A951D5"/>
    <w:rsid w:val="00A95FAF"/>
    <w:rsid w:val="00A965E6"/>
    <w:rsid w:val="00A9744B"/>
    <w:rsid w:val="00AA0056"/>
    <w:rsid w:val="00AA12C6"/>
    <w:rsid w:val="00AA1F62"/>
    <w:rsid w:val="00AA3635"/>
    <w:rsid w:val="00AA4590"/>
    <w:rsid w:val="00AA47C3"/>
    <w:rsid w:val="00AA4C17"/>
    <w:rsid w:val="00AA4E8F"/>
    <w:rsid w:val="00AA5072"/>
    <w:rsid w:val="00AA5878"/>
    <w:rsid w:val="00AA6189"/>
    <w:rsid w:val="00AA69FC"/>
    <w:rsid w:val="00AA6CE3"/>
    <w:rsid w:val="00AA7856"/>
    <w:rsid w:val="00AB048F"/>
    <w:rsid w:val="00AB04FA"/>
    <w:rsid w:val="00AB06EF"/>
    <w:rsid w:val="00AB0C58"/>
    <w:rsid w:val="00AB19FA"/>
    <w:rsid w:val="00AB2AB3"/>
    <w:rsid w:val="00AB38BF"/>
    <w:rsid w:val="00AB58A9"/>
    <w:rsid w:val="00AB757E"/>
    <w:rsid w:val="00AC0D5B"/>
    <w:rsid w:val="00AC18E1"/>
    <w:rsid w:val="00AC372B"/>
    <w:rsid w:val="00AC4C92"/>
    <w:rsid w:val="00AC4EFE"/>
    <w:rsid w:val="00AC540D"/>
    <w:rsid w:val="00AC5476"/>
    <w:rsid w:val="00AC6EAB"/>
    <w:rsid w:val="00AC7409"/>
    <w:rsid w:val="00AD0C8B"/>
    <w:rsid w:val="00AD0D21"/>
    <w:rsid w:val="00AD1720"/>
    <w:rsid w:val="00AD2EE2"/>
    <w:rsid w:val="00AD5708"/>
    <w:rsid w:val="00AD5FA8"/>
    <w:rsid w:val="00AD6CF2"/>
    <w:rsid w:val="00AD6FBE"/>
    <w:rsid w:val="00AD7764"/>
    <w:rsid w:val="00AE0110"/>
    <w:rsid w:val="00AE0BD9"/>
    <w:rsid w:val="00AE56E5"/>
    <w:rsid w:val="00AE5CD1"/>
    <w:rsid w:val="00AE6299"/>
    <w:rsid w:val="00AE7288"/>
    <w:rsid w:val="00AE728E"/>
    <w:rsid w:val="00AE74D1"/>
    <w:rsid w:val="00AE7B6A"/>
    <w:rsid w:val="00AF2516"/>
    <w:rsid w:val="00AF3F2E"/>
    <w:rsid w:val="00AF473D"/>
    <w:rsid w:val="00AF5A6E"/>
    <w:rsid w:val="00AF65C0"/>
    <w:rsid w:val="00AF6F98"/>
    <w:rsid w:val="00AF7C22"/>
    <w:rsid w:val="00B0103B"/>
    <w:rsid w:val="00B04095"/>
    <w:rsid w:val="00B05BBB"/>
    <w:rsid w:val="00B05E17"/>
    <w:rsid w:val="00B062B6"/>
    <w:rsid w:val="00B06AF9"/>
    <w:rsid w:val="00B06DB8"/>
    <w:rsid w:val="00B10530"/>
    <w:rsid w:val="00B12998"/>
    <w:rsid w:val="00B14A1A"/>
    <w:rsid w:val="00B167A6"/>
    <w:rsid w:val="00B17121"/>
    <w:rsid w:val="00B17688"/>
    <w:rsid w:val="00B21852"/>
    <w:rsid w:val="00B23DCB"/>
    <w:rsid w:val="00B2486F"/>
    <w:rsid w:val="00B25C63"/>
    <w:rsid w:val="00B2682E"/>
    <w:rsid w:val="00B308E8"/>
    <w:rsid w:val="00B32DA5"/>
    <w:rsid w:val="00B34D10"/>
    <w:rsid w:val="00B34F9E"/>
    <w:rsid w:val="00B355E1"/>
    <w:rsid w:val="00B35854"/>
    <w:rsid w:val="00B36502"/>
    <w:rsid w:val="00B374AD"/>
    <w:rsid w:val="00B374FB"/>
    <w:rsid w:val="00B41992"/>
    <w:rsid w:val="00B41FB9"/>
    <w:rsid w:val="00B42770"/>
    <w:rsid w:val="00B43D3E"/>
    <w:rsid w:val="00B4493B"/>
    <w:rsid w:val="00B46F97"/>
    <w:rsid w:val="00B47A83"/>
    <w:rsid w:val="00B47C84"/>
    <w:rsid w:val="00B50838"/>
    <w:rsid w:val="00B528B3"/>
    <w:rsid w:val="00B52DE9"/>
    <w:rsid w:val="00B55A2F"/>
    <w:rsid w:val="00B568A0"/>
    <w:rsid w:val="00B57BCB"/>
    <w:rsid w:val="00B60F45"/>
    <w:rsid w:val="00B61756"/>
    <w:rsid w:val="00B61B5D"/>
    <w:rsid w:val="00B62D82"/>
    <w:rsid w:val="00B62E8B"/>
    <w:rsid w:val="00B659B6"/>
    <w:rsid w:val="00B65C58"/>
    <w:rsid w:val="00B66B9F"/>
    <w:rsid w:val="00B671C8"/>
    <w:rsid w:val="00B67407"/>
    <w:rsid w:val="00B75346"/>
    <w:rsid w:val="00B7539F"/>
    <w:rsid w:val="00B773CB"/>
    <w:rsid w:val="00B77D05"/>
    <w:rsid w:val="00B8219A"/>
    <w:rsid w:val="00B82AAA"/>
    <w:rsid w:val="00B82E7E"/>
    <w:rsid w:val="00B84414"/>
    <w:rsid w:val="00B84F90"/>
    <w:rsid w:val="00B8510B"/>
    <w:rsid w:val="00B85368"/>
    <w:rsid w:val="00B86535"/>
    <w:rsid w:val="00B86A03"/>
    <w:rsid w:val="00B875BC"/>
    <w:rsid w:val="00B906C6"/>
    <w:rsid w:val="00B9133F"/>
    <w:rsid w:val="00B9377E"/>
    <w:rsid w:val="00B95C51"/>
    <w:rsid w:val="00B960FE"/>
    <w:rsid w:val="00B96F29"/>
    <w:rsid w:val="00B971A3"/>
    <w:rsid w:val="00B97489"/>
    <w:rsid w:val="00B97BA2"/>
    <w:rsid w:val="00BA0AD3"/>
    <w:rsid w:val="00BA346F"/>
    <w:rsid w:val="00BA37BE"/>
    <w:rsid w:val="00BA430D"/>
    <w:rsid w:val="00BA6651"/>
    <w:rsid w:val="00BA6D5D"/>
    <w:rsid w:val="00BA6F0D"/>
    <w:rsid w:val="00BA7CCC"/>
    <w:rsid w:val="00BB0538"/>
    <w:rsid w:val="00BB0FE6"/>
    <w:rsid w:val="00BB1A22"/>
    <w:rsid w:val="00BB252E"/>
    <w:rsid w:val="00BB2619"/>
    <w:rsid w:val="00BB3D70"/>
    <w:rsid w:val="00BB3E48"/>
    <w:rsid w:val="00BB5515"/>
    <w:rsid w:val="00BB7151"/>
    <w:rsid w:val="00BB76FE"/>
    <w:rsid w:val="00BB7983"/>
    <w:rsid w:val="00BC07D7"/>
    <w:rsid w:val="00BC0F50"/>
    <w:rsid w:val="00BC2443"/>
    <w:rsid w:val="00BC36FA"/>
    <w:rsid w:val="00BC3D8D"/>
    <w:rsid w:val="00BC717A"/>
    <w:rsid w:val="00BC7A14"/>
    <w:rsid w:val="00BD0E74"/>
    <w:rsid w:val="00BD1689"/>
    <w:rsid w:val="00BD17F7"/>
    <w:rsid w:val="00BD2DFA"/>
    <w:rsid w:val="00BD3A37"/>
    <w:rsid w:val="00BD3B9B"/>
    <w:rsid w:val="00BD4302"/>
    <w:rsid w:val="00BD43AC"/>
    <w:rsid w:val="00BD45AB"/>
    <w:rsid w:val="00BD4603"/>
    <w:rsid w:val="00BD6029"/>
    <w:rsid w:val="00BD62A3"/>
    <w:rsid w:val="00BD73AA"/>
    <w:rsid w:val="00BE0D55"/>
    <w:rsid w:val="00BE25D4"/>
    <w:rsid w:val="00BE3ACD"/>
    <w:rsid w:val="00BE3D05"/>
    <w:rsid w:val="00BE485A"/>
    <w:rsid w:val="00BE681A"/>
    <w:rsid w:val="00BE78F2"/>
    <w:rsid w:val="00BE7FA5"/>
    <w:rsid w:val="00BF1611"/>
    <w:rsid w:val="00BF458F"/>
    <w:rsid w:val="00BF4B74"/>
    <w:rsid w:val="00BF4C1E"/>
    <w:rsid w:val="00BF52EE"/>
    <w:rsid w:val="00BF5990"/>
    <w:rsid w:val="00BF6A66"/>
    <w:rsid w:val="00C00AC3"/>
    <w:rsid w:val="00C022B1"/>
    <w:rsid w:val="00C024C6"/>
    <w:rsid w:val="00C038CD"/>
    <w:rsid w:val="00C043DC"/>
    <w:rsid w:val="00C043EA"/>
    <w:rsid w:val="00C0440A"/>
    <w:rsid w:val="00C04E75"/>
    <w:rsid w:val="00C05387"/>
    <w:rsid w:val="00C068BC"/>
    <w:rsid w:val="00C06A3F"/>
    <w:rsid w:val="00C10C0D"/>
    <w:rsid w:val="00C10EBD"/>
    <w:rsid w:val="00C122B4"/>
    <w:rsid w:val="00C1245C"/>
    <w:rsid w:val="00C12E19"/>
    <w:rsid w:val="00C131C8"/>
    <w:rsid w:val="00C13A00"/>
    <w:rsid w:val="00C13B22"/>
    <w:rsid w:val="00C14B85"/>
    <w:rsid w:val="00C14B8D"/>
    <w:rsid w:val="00C162B7"/>
    <w:rsid w:val="00C17CB6"/>
    <w:rsid w:val="00C203DB"/>
    <w:rsid w:val="00C205BE"/>
    <w:rsid w:val="00C20BF9"/>
    <w:rsid w:val="00C213FB"/>
    <w:rsid w:val="00C221CA"/>
    <w:rsid w:val="00C22AD3"/>
    <w:rsid w:val="00C22F2A"/>
    <w:rsid w:val="00C23F4F"/>
    <w:rsid w:val="00C24CA5"/>
    <w:rsid w:val="00C24EEB"/>
    <w:rsid w:val="00C25AE9"/>
    <w:rsid w:val="00C2698C"/>
    <w:rsid w:val="00C277B9"/>
    <w:rsid w:val="00C336CA"/>
    <w:rsid w:val="00C33A78"/>
    <w:rsid w:val="00C33D06"/>
    <w:rsid w:val="00C3436F"/>
    <w:rsid w:val="00C34A4C"/>
    <w:rsid w:val="00C35BCC"/>
    <w:rsid w:val="00C35F1A"/>
    <w:rsid w:val="00C36444"/>
    <w:rsid w:val="00C37608"/>
    <w:rsid w:val="00C37CCC"/>
    <w:rsid w:val="00C40F7A"/>
    <w:rsid w:val="00C41FF7"/>
    <w:rsid w:val="00C4430F"/>
    <w:rsid w:val="00C447F2"/>
    <w:rsid w:val="00C463C5"/>
    <w:rsid w:val="00C4645B"/>
    <w:rsid w:val="00C4660B"/>
    <w:rsid w:val="00C47155"/>
    <w:rsid w:val="00C47272"/>
    <w:rsid w:val="00C474E0"/>
    <w:rsid w:val="00C47E57"/>
    <w:rsid w:val="00C51385"/>
    <w:rsid w:val="00C53543"/>
    <w:rsid w:val="00C54210"/>
    <w:rsid w:val="00C5436D"/>
    <w:rsid w:val="00C5617C"/>
    <w:rsid w:val="00C5629D"/>
    <w:rsid w:val="00C566B8"/>
    <w:rsid w:val="00C56C97"/>
    <w:rsid w:val="00C57003"/>
    <w:rsid w:val="00C614AA"/>
    <w:rsid w:val="00C618B0"/>
    <w:rsid w:val="00C634DA"/>
    <w:rsid w:val="00C644D8"/>
    <w:rsid w:val="00C64F95"/>
    <w:rsid w:val="00C6545C"/>
    <w:rsid w:val="00C662FD"/>
    <w:rsid w:val="00C67FF4"/>
    <w:rsid w:val="00C70244"/>
    <w:rsid w:val="00C70854"/>
    <w:rsid w:val="00C73145"/>
    <w:rsid w:val="00C75772"/>
    <w:rsid w:val="00C76B80"/>
    <w:rsid w:val="00C800D3"/>
    <w:rsid w:val="00C81A53"/>
    <w:rsid w:val="00C821A6"/>
    <w:rsid w:val="00C835DD"/>
    <w:rsid w:val="00C840BB"/>
    <w:rsid w:val="00C84917"/>
    <w:rsid w:val="00C90203"/>
    <w:rsid w:val="00C90F9C"/>
    <w:rsid w:val="00C911A7"/>
    <w:rsid w:val="00C9224F"/>
    <w:rsid w:val="00C928AF"/>
    <w:rsid w:val="00C92A14"/>
    <w:rsid w:val="00C92DE0"/>
    <w:rsid w:val="00C95385"/>
    <w:rsid w:val="00C95583"/>
    <w:rsid w:val="00C956C0"/>
    <w:rsid w:val="00C95C37"/>
    <w:rsid w:val="00C95E38"/>
    <w:rsid w:val="00C95FB2"/>
    <w:rsid w:val="00C96CB9"/>
    <w:rsid w:val="00C974C5"/>
    <w:rsid w:val="00C97B3F"/>
    <w:rsid w:val="00C97DE1"/>
    <w:rsid w:val="00CA0166"/>
    <w:rsid w:val="00CA1D55"/>
    <w:rsid w:val="00CA3B43"/>
    <w:rsid w:val="00CA5DF9"/>
    <w:rsid w:val="00CA653E"/>
    <w:rsid w:val="00CA6CC7"/>
    <w:rsid w:val="00CA6E31"/>
    <w:rsid w:val="00CA7C2C"/>
    <w:rsid w:val="00CA7F54"/>
    <w:rsid w:val="00CB07F5"/>
    <w:rsid w:val="00CB0F27"/>
    <w:rsid w:val="00CB157E"/>
    <w:rsid w:val="00CB263C"/>
    <w:rsid w:val="00CB2CA7"/>
    <w:rsid w:val="00CB2E20"/>
    <w:rsid w:val="00CB3872"/>
    <w:rsid w:val="00CB4CA3"/>
    <w:rsid w:val="00CB6454"/>
    <w:rsid w:val="00CB6534"/>
    <w:rsid w:val="00CB7897"/>
    <w:rsid w:val="00CC29BE"/>
    <w:rsid w:val="00CC3602"/>
    <w:rsid w:val="00CC36C4"/>
    <w:rsid w:val="00CC5743"/>
    <w:rsid w:val="00CC7094"/>
    <w:rsid w:val="00CD0055"/>
    <w:rsid w:val="00CD0533"/>
    <w:rsid w:val="00CD0731"/>
    <w:rsid w:val="00CD3762"/>
    <w:rsid w:val="00CD4F75"/>
    <w:rsid w:val="00CD572A"/>
    <w:rsid w:val="00CD5E16"/>
    <w:rsid w:val="00CD645C"/>
    <w:rsid w:val="00CD6AB1"/>
    <w:rsid w:val="00CD7FEE"/>
    <w:rsid w:val="00CE0CB5"/>
    <w:rsid w:val="00CE116B"/>
    <w:rsid w:val="00CE4E66"/>
    <w:rsid w:val="00CE6027"/>
    <w:rsid w:val="00CE6FF5"/>
    <w:rsid w:val="00CE7776"/>
    <w:rsid w:val="00CF0201"/>
    <w:rsid w:val="00CF067E"/>
    <w:rsid w:val="00CF1E43"/>
    <w:rsid w:val="00CF398B"/>
    <w:rsid w:val="00CF3C1F"/>
    <w:rsid w:val="00CF5CF7"/>
    <w:rsid w:val="00CF6DA8"/>
    <w:rsid w:val="00D01002"/>
    <w:rsid w:val="00D01088"/>
    <w:rsid w:val="00D02533"/>
    <w:rsid w:val="00D02A02"/>
    <w:rsid w:val="00D02DD1"/>
    <w:rsid w:val="00D034EC"/>
    <w:rsid w:val="00D03826"/>
    <w:rsid w:val="00D03EF7"/>
    <w:rsid w:val="00D04839"/>
    <w:rsid w:val="00D04853"/>
    <w:rsid w:val="00D04A8F"/>
    <w:rsid w:val="00D04E93"/>
    <w:rsid w:val="00D05C5E"/>
    <w:rsid w:val="00D05FB9"/>
    <w:rsid w:val="00D06689"/>
    <w:rsid w:val="00D066F2"/>
    <w:rsid w:val="00D06D38"/>
    <w:rsid w:val="00D07984"/>
    <w:rsid w:val="00D1196D"/>
    <w:rsid w:val="00D13AFE"/>
    <w:rsid w:val="00D14BE3"/>
    <w:rsid w:val="00D14E8D"/>
    <w:rsid w:val="00D1682F"/>
    <w:rsid w:val="00D17A93"/>
    <w:rsid w:val="00D201D7"/>
    <w:rsid w:val="00D21176"/>
    <w:rsid w:val="00D21473"/>
    <w:rsid w:val="00D21635"/>
    <w:rsid w:val="00D22D9F"/>
    <w:rsid w:val="00D22FE8"/>
    <w:rsid w:val="00D26B12"/>
    <w:rsid w:val="00D30101"/>
    <w:rsid w:val="00D308EF"/>
    <w:rsid w:val="00D30EAC"/>
    <w:rsid w:val="00D31F5E"/>
    <w:rsid w:val="00D32E00"/>
    <w:rsid w:val="00D3367A"/>
    <w:rsid w:val="00D33A4E"/>
    <w:rsid w:val="00D33FD3"/>
    <w:rsid w:val="00D34BCC"/>
    <w:rsid w:val="00D36C93"/>
    <w:rsid w:val="00D36F0C"/>
    <w:rsid w:val="00D42148"/>
    <w:rsid w:val="00D43A0D"/>
    <w:rsid w:val="00D44A79"/>
    <w:rsid w:val="00D44D04"/>
    <w:rsid w:val="00D44DD4"/>
    <w:rsid w:val="00D45D34"/>
    <w:rsid w:val="00D469EA"/>
    <w:rsid w:val="00D508F4"/>
    <w:rsid w:val="00D52394"/>
    <w:rsid w:val="00D5370D"/>
    <w:rsid w:val="00D53B77"/>
    <w:rsid w:val="00D55A0A"/>
    <w:rsid w:val="00D55E89"/>
    <w:rsid w:val="00D5790D"/>
    <w:rsid w:val="00D60290"/>
    <w:rsid w:val="00D60446"/>
    <w:rsid w:val="00D60704"/>
    <w:rsid w:val="00D60992"/>
    <w:rsid w:val="00D61C0C"/>
    <w:rsid w:val="00D636A8"/>
    <w:rsid w:val="00D63D82"/>
    <w:rsid w:val="00D65C5B"/>
    <w:rsid w:val="00D67DB5"/>
    <w:rsid w:val="00D704A2"/>
    <w:rsid w:val="00D71960"/>
    <w:rsid w:val="00D71AAC"/>
    <w:rsid w:val="00D724CA"/>
    <w:rsid w:val="00D72D64"/>
    <w:rsid w:val="00D73821"/>
    <w:rsid w:val="00D74A39"/>
    <w:rsid w:val="00D76A39"/>
    <w:rsid w:val="00D7780C"/>
    <w:rsid w:val="00D80ABD"/>
    <w:rsid w:val="00D81347"/>
    <w:rsid w:val="00D82B84"/>
    <w:rsid w:val="00D846F5"/>
    <w:rsid w:val="00D85ACB"/>
    <w:rsid w:val="00D86E95"/>
    <w:rsid w:val="00D86F0E"/>
    <w:rsid w:val="00D90292"/>
    <w:rsid w:val="00D90374"/>
    <w:rsid w:val="00D90E2C"/>
    <w:rsid w:val="00D91E7B"/>
    <w:rsid w:val="00D9311B"/>
    <w:rsid w:val="00D93CD3"/>
    <w:rsid w:val="00D93FFF"/>
    <w:rsid w:val="00D955B9"/>
    <w:rsid w:val="00D9760F"/>
    <w:rsid w:val="00D9772B"/>
    <w:rsid w:val="00D9797C"/>
    <w:rsid w:val="00DA0161"/>
    <w:rsid w:val="00DA249B"/>
    <w:rsid w:val="00DA2738"/>
    <w:rsid w:val="00DA2FFD"/>
    <w:rsid w:val="00DA3D48"/>
    <w:rsid w:val="00DA4ECB"/>
    <w:rsid w:val="00DA5CF1"/>
    <w:rsid w:val="00DA68B9"/>
    <w:rsid w:val="00DA6E73"/>
    <w:rsid w:val="00DB0E96"/>
    <w:rsid w:val="00DB1832"/>
    <w:rsid w:val="00DB1982"/>
    <w:rsid w:val="00DB1A7B"/>
    <w:rsid w:val="00DB2929"/>
    <w:rsid w:val="00DB2FC8"/>
    <w:rsid w:val="00DB4182"/>
    <w:rsid w:val="00DB45C9"/>
    <w:rsid w:val="00DB4A2B"/>
    <w:rsid w:val="00DB501A"/>
    <w:rsid w:val="00DB6D8C"/>
    <w:rsid w:val="00DC1222"/>
    <w:rsid w:val="00DC12B1"/>
    <w:rsid w:val="00DC1E95"/>
    <w:rsid w:val="00DC276E"/>
    <w:rsid w:val="00DC33C1"/>
    <w:rsid w:val="00DC3E29"/>
    <w:rsid w:val="00DC4AE8"/>
    <w:rsid w:val="00DC641A"/>
    <w:rsid w:val="00DC6A1D"/>
    <w:rsid w:val="00DC6AA5"/>
    <w:rsid w:val="00DC7193"/>
    <w:rsid w:val="00DC7348"/>
    <w:rsid w:val="00DC77E4"/>
    <w:rsid w:val="00DC78B6"/>
    <w:rsid w:val="00DD06C4"/>
    <w:rsid w:val="00DD0F11"/>
    <w:rsid w:val="00DD257A"/>
    <w:rsid w:val="00DD2AD9"/>
    <w:rsid w:val="00DD338F"/>
    <w:rsid w:val="00DD5947"/>
    <w:rsid w:val="00DD5C27"/>
    <w:rsid w:val="00DD6C54"/>
    <w:rsid w:val="00DD6DC5"/>
    <w:rsid w:val="00DD7432"/>
    <w:rsid w:val="00DE10DD"/>
    <w:rsid w:val="00DE1219"/>
    <w:rsid w:val="00DE29DB"/>
    <w:rsid w:val="00DE3442"/>
    <w:rsid w:val="00DE4832"/>
    <w:rsid w:val="00DE5CBB"/>
    <w:rsid w:val="00DE60B0"/>
    <w:rsid w:val="00DE6F90"/>
    <w:rsid w:val="00DE7EE3"/>
    <w:rsid w:val="00DE7FE7"/>
    <w:rsid w:val="00DF0418"/>
    <w:rsid w:val="00DF104F"/>
    <w:rsid w:val="00DF1B42"/>
    <w:rsid w:val="00DF2FBF"/>
    <w:rsid w:val="00DF3048"/>
    <w:rsid w:val="00DF357B"/>
    <w:rsid w:val="00DF3C2F"/>
    <w:rsid w:val="00DF57FD"/>
    <w:rsid w:val="00DF5830"/>
    <w:rsid w:val="00E008A5"/>
    <w:rsid w:val="00E00AA7"/>
    <w:rsid w:val="00E00EBD"/>
    <w:rsid w:val="00E0203C"/>
    <w:rsid w:val="00E02593"/>
    <w:rsid w:val="00E02916"/>
    <w:rsid w:val="00E02E66"/>
    <w:rsid w:val="00E03682"/>
    <w:rsid w:val="00E05E08"/>
    <w:rsid w:val="00E07829"/>
    <w:rsid w:val="00E11299"/>
    <w:rsid w:val="00E12238"/>
    <w:rsid w:val="00E1293F"/>
    <w:rsid w:val="00E12B01"/>
    <w:rsid w:val="00E142C3"/>
    <w:rsid w:val="00E16365"/>
    <w:rsid w:val="00E16F9E"/>
    <w:rsid w:val="00E178DF"/>
    <w:rsid w:val="00E17BBD"/>
    <w:rsid w:val="00E20C92"/>
    <w:rsid w:val="00E217AD"/>
    <w:rsid w:val="00E21D0C"/>
    <w:rsid w:val="00E2231F"/>
    <w:rsid w:val="00E24213"/>
    <w:rsid w:val="00E251DA"/>
    <w:rsid w:val="00E26619"/>
    <w:rsid w:val="00E27442"/>
    <w:rsid w:val="00E275FF"/>
    <w:rsid w:val="00E31565"/>
    <w:rsid w:val="00E322E4"/>
    <w:rsid w:val="00E33471"/>
    <w:rsid w:val="00E377BA"/>
    <w:rsid w:val="00E37A02"/>
    <w:rsid w:val="00E42EE5"/>
    <w:rsid w:val="00E43593"/>
    <w:rsid w:val="00E438CD"/>
    <w:rsid w:val="00E44D23"/>
    <w:rsid w:val="00E46397"/>
    <w:rsid w:val="00E47992"/>
    <w:rsid w:val="00E47E24"/>
    <w:rsid w:val="00E50361"/>
    <w:rsid w:val="00E5049B"/>
    <w:rsid w:val="00E51FB1"/>
    <w:rsid w:val="00E5261E"/>
    <w:rsid w:val="00E538F8"/>
    <w:rsid w:val="00E542AF"/>
    <w:rsid w:val="00E55741"/>
    <w:rsid w:val="00E55B64"/>
    <w:rsid w:val="00E55BB0"/>
    <w:rsid w:val="00E60728"/>
    <w:rsid w:val="00E60B7D"/>
    <w:rsid w:val="00E617C8"/>
    <w:rsid w:val="00E61E21"/>
    <w:rsid w:val="00E64BE5"/>
    <w:rsid w:val="00E64F72"/>
    <w:rsid w:val="00E65829"/>
    <w:rsid w:val="00E670CF"/>
    <w:rsid w:val="00E7037E"/>
    <w:rsid w:val="00E70579"/>
    <w:rsid w:val="00E7093C"/>
    <w:rsid w:val="00E70CDD"/>
    <w:rsid w:val="00E70F0C"/>
    <w:rsid w:val="00E748F4"/>
    <w:rsid w:val="00E74E68"/>
    <w:rsid w:val="00E7509E"/>
    <w:rsid w:val="00E8252A"/>
    <w:rsid w:val="00E8323D"/>
    <w:rsid w:val="00E837A5"/>
    <w:rsid w:val="00E84177"/>
    <w:rsid w:val="00E84B55"/>
    <w:rsid w:val="00E85685"/>
    <w:rsid w:val="00E86D4D"/>
    <w:rsid w:val="00E870D1"/>
    <w:rsid w:val="00E873ED"/>
    <w:rsid w:val="00E87D87"/>
    <w:rsid w:val="00E90861"/>
    <w:rsid w:val="00E9224B"/>
    <w:rsid w:val="00E9385E"/>
    <w:rsid w:val="00E94D24"/>
    <w:rsid w:val="00E94DAF"/>
    <w:rsid w:val="00E95AC1"/>
    <w:rsid w:val="00E95D58"/>
    <w:rsid w:val="00EA2619"/>
    <w:rsid w:val="00EA34B9"/>
    <w:rsid w:val="00EA3C05"/>
    <w:rsid w:val="00EA644A"/>
    <w:rsid w:val="00EA68FE"/>
    <w:rsid w:val="00EA7156"/>
    <w:rsid w:val="00EA71D7"/>
    <w:rsid w:val="00EA7999"/>
    <w:rsid w:val="00EB1186"/>
    <w:rsid w:val="00EB132B"/>
    <w:rsid w:val="00EB2934"/>
    <w:rsid w:val="00EB33B0"/>
    <w:rsid w:val="00EB39F3"/>
    <w:rsid w:val="00EB3DA1"/>
    <w:rsid w:val="00EB3F92"/>
    <w:rsid w:val="00EB45BD"/>
    <w:rsid w:val="00EB4C7B"/>
    <w:rsid w:val="00EB5107"/>
    <w:rsid w:val="00EB57C1"/>
    <w:rsid w:val="00EB5DA4"/>
    <w:rsid w:val="00EB6D01"/>
    <w:rsid w:val="00EB6D8E"/>
    <w:rsid w:val="00EB6FAE"/>
    <w:rsid w:val="00EB7CD2"/>
    <w:rsid w:val="00EC1BDA"/>
    <w:rsid w:val="00EC30B4"/>
    <w:rsid w:val="00EC3D5E"/>
    <w:rsid w:val="00EC43DA"/>
    <w:rsid w:val="00EC5553"/>
    <w:rsid w:val="00EC5F04"/>
    <w:rsid w:val="00EC62DE"/>
    <w:rsid w:val="00EC640D"/>
    <w:rsid w:val="00ED1131"/>
    <w:rsid w:val="00ED1C89"/>
    <w:rsid w:val="00ED1E03"/>
    <w:rsid w:val="00ED1F66"/>
    <w:rsid w:val="00ED2681"/>
    <w:rsid w:val="00ED47BD"/>
    <w:rsid w:val="00ED4E73"/>
    <w:rsid w:val="00ED54AA"/>
    <w:rsid w:val="00ED5E3B"/>
    <w:rsid w:val="00EE045F"/>
    <w:rsid w:val="00EE06DE"/>
    <w:rsid w:val="00EE181E"/>
    <w:rsid w:val="00EE1F6E"/>
    <w:rsid w:val="00EE25F3"/>
    <w:rsid w:val="00EE5361"/>
    <w:rsid w:val="00EE5A4E"/>
    <w:rsid w:val="00EE61BB"/>
    <w:rsid w:val="00EE69BC"/>
    <w:rsid w:val="00EE78AC"/>
    <w:rsid w:val="00EE7B08"/>
    <w:rsid w:val="00EF0483"/>
    <w:rsid w:val="00EF0850"/>
    <w:rsid w:val="00EF1186"/>
    <w:rsid w:val="00EF16A0"/>
    <w:rsid w:val="00EF2844"/>
    <w:rsid w:val="00EF2C2C"/>
    <w:rsid w:val="00EF4B35"/>
    <w:rsid w:val="00EF4CE9"/>
    <w:rsid w:val="00EF52DC"/>
    <w:rsid w:val="00EF744E"/>
    <w:rsid w:val="00EF78F0"/>
    <w:rsid w:val="00F00F08"/>
    <w:rsid w:val="00F01234"/>
    <w:rsid w:val="00F0147A"/>
    <w:rsid w:val="00F03287"/>
    <w:rsid w:val="00F03A3D"/>
    <w:rsid w:val="00F047C9"/>
    <w:rsid w:val="00F05AE2"/>
    <w:rsid w:val="00F05BAD"/>
    <w:rsid w:val="00F06AC0"/>
    <w:rsid w:val="00F0713A"/>
    <w:rsid w:val="00F079D1"/>
    <w:rsid w:val="00F07B33"/>
    <w:rsid w:val="00F1057B"/>
    <w:rsid w:val="00F10711"/>
    <w:rsid w:val="00F134E1"/>
    <w:rsid w:val="00F148FE"/>
    <w:rsid w:val="00F15224"/>
    <w:rsid w:val="00F16200"/>
    <w:rsid w:val="00F166BB"/>
    <w:rsid w:val="00F17A17"/>
    <w:rsid w:val="00F17D6A"/>
    <w:rsid w:val="00F20334"/>
    <w:rsid w:val="00F23133"/>
    <w:rsid w:val="00F2373D"/>
    <w:rsid w:val="00F23E27"/>
    <w:rsid w:val="00F24CFA"/>
    <w:rsid w:val="00F26321"/>
    <w:rsid w:val="00F269E8"/>
    <w:rsid w:val="00F26FAB"/>
    <w:rsid w:val="00F27FD4"/>
    <w:rsid w:val="00F30BF2"/>
    <w:rsid w:val="00F31CB6"/>
    <w:rsid w:val="00F326F0"/>
    <w:rsid w:val="00F327D5"/>
    <w:rsid w:val="00F32997"/>
    <w:rsid w:val="00F3365D"/>
    <w:rsid w:val="00F345DA"/>
    <w:rsid w:val="00F35BC4"/>
    <w:rsid w:val="00F35EE1"/>
    <w:rsid w:val="00F3636E"/>
    <w:rsid w:val="00F37FEC"/>
    <w:rsid w:val="00F41648"/>
    <w:rsid w:val="00F41C47"/>
    <w:rsid w:val="00F41C66"/>
    <w:rsid w:val="00F42278"/>
    <w:rsid w:val="00F42B3A"/>
    <w:rsid w:val="00F42FF6"/>
    <w:rsid w:val="00F4310D"/>
    <w:rsid w:val="00F44033"/>
    <w:rsid w:val="00F44B7A"/>
    <w:rsid w:val="00F44E1F"/>
    <w:rsid w:val="00F4584C"/>
    <w:rsid w:val="00F45CA0"/>
    <w:rsid w:val="00F45CF4"/>
    <w:rsid w:val="00F45D42"/>
    <w:rsid w:val="00F4715B"/>
    <w:rsid w:val="00F5056E"/>
    <w:rsid w:val="00F50A64"/>
    <w:rsid w:val="00F50D49"/>
    <w:rsid w:val="00F52BD5"/>
    <w:rsid w:val="00F54757"/>
    <w:rsid w:val="00F553CA"/>
    <w:rsid w:val="00F5648B"/>
    <w:rsid w:val="00F60CF1"/>
    <w:rsid w:val="00F62079"/>
    <w:rsid w:val="00F62D6A"/>
    <w:rsid w:val="00F638E4"/>
    <w:rsid w:val="00F63B05"/>
    <w:rsid w:val="00F63EF2"/>
    <w:rsid w:val="00F64370"/>
    <w:rsid w:val="00F64FBA"/>
    <w:rsid w:val="00F65E35"/>
    <w:rsid w:val="00F674DA"/>
    <w:rsid w:val="00F67794"/>
    <w:rsid w:val="00F67C2D"/>
    <w:rsid w:val="00F73670"/>
    <w:rsid w:val="00F74C30"/>
    <w:rsid w:val="00F75E76"/>
    <w:rsid w:val="00F77688"/>
    <w:rsid w:val="00F805D3"/>
    <w:rsid w:val="00F80EB2"/>
    <w:rsid w:val="00F81B1C"/>
    <w:rsid w:val="00F824BC"/>
    <w:rsid w:val="00F83B41"/>
    <w:rsid w:val="00F85574"/>
    <w:rsid w:val="00F866A8"/>
    <w:rsid w:val="00F873DD"/>
    <w:rsid w:val="00F90321"/>
    <w:rsid w:val="00F914B5"/>
    <w:rsid w:val="00F915A3"/>
    <w:rsid w:val="00F92A80"/>
    <w:rsid w:val="00F92C9B"/>
    <w:rsid w:val="00F93E41"/>
    <w:rsid w:val="00F944BA"/>
    <w:rsid w:val="00F94512"/>
    <w:rsid w:val="00F94EFE"/>
    <w:rsid w:val="00F96BF9"/>
    <w:rsid w:val="00F96E40"/>
    <w:rsid w:val="00F97339"/>
    <w:rsid w:val="00F97F79"/>
    <w:rsid w:val="00FA17A5"/>
    <w:rsid w:val="00FA1F7E"/>
    <w:rsid w:val="00FA2223"/>
    <w:rsid w:val="00FA2EE2"/>
    <w:rsid w:val="00FA3374"/>
    <w:rsid w:val="00FA36E5"/>
    <w:rsid w:val="00FA498A"/>
    <w:rsid w:val="00FA646F"/>
    <w:rsid w:val="00FA708F"/>
    <w:rsid w:val="00FB0617"/>
    <w:rsid w:val="00FB3089"/>
    <w:rsid w:val="00FB32A3"/>
    <w:rsid w:val="00FB3D4D"/>
    <w:rsid w:val="00FB42DB"/>
    <w:rsid w:val="00FB4CFD"/>
    <w:rsid w:val="00FB7B48"/>
    <w:rsid w:val="00FC1608"/>
    <w:rsid w:val="00FC3112"/>
    <w:rsid w:val="00FC3377"/>
    <w:rsid w:val="00FC4C3C"/>
    <w:rsid w:val="00FC5183"/>
    <w:rsid w:val="00FC6878"/>
    <w:rsid w:val="00FC6D8D"/>
    <w:rsid w:val="00FC7166"/>
    <w:rsid w:val="00FD078A"/>
    <w:rsid w:val="00FD0EC4"/>
    <w:rsid w:val="00FD1792"/>
    <w:rsid w:val="00FD22E8"/>
    <w:rsid w:val="00FD2388"/>
    <w:rsid w:val="00FD28F9"/>
    <w:rsid w:val="00FD3892"/>
    <w:rsid w:val="00FD5439"/>
    <w:rsid w:val="00FD6220"/>
    <w:rsid w:val="00FE01D4"/>
    <w:rsid w:val="00FE03C7"/>
    <w:rsid w:val="00FE0628"/>
    <w:rsid w:val="00FE3000"/>
    <w:rsid w:val="00FE3766"/>
    <w:rsid w:val="00FE3EDE"/>
    <w:rsid w:val="00FE4D13"/>
    <w:rsid w:val="00FE4E38"/>
    <w:rsid w:val="00FE5165"/>
    <w:rsid w:val="00FE5FFC"/>
    <w:rsid w:val="00FE6F82"/>
    <w:rsid w:val="00FE7E13"/>
    <w:rsid w:val="00FE7F0E"/>
    <w:rsid w:val="00FF0042"/>
    <w:rsid w:val="00FF05DE"/>
    <w:rsid w:val="00FF0A99"/>
    <w:rsid w:val="00FF111F"/>
    <w:rsid w:val="00FF1C29"/>
    <w:rsid w:val="00FF4722"/>
    <w:rsid w:val="00FF47CE"/>
    <w:rsid w:val="00FF53F9"/>
    <w:rsid w:val="00FF5779"/>
    <w:rsid w:val="00FF6576"/>
    <w:rsid w:val="00FF7B9D"/>
    <w:rsid w:val="38FE8D74"/>
    <w:rsid w:val="4B37508C"/>
    <w:rsid w:val="51CBD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862C0F"/>
  <w15:docId w15:val="{C2016412-2F59-40B2-99B7-EC24DAD0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EF7B96"/>
    <w:p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91BCB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717BB8"/>
    <w:rPr>
      <w:b/>
      <w:bCs/>
    </w:rPr>
  </w:style>
  <w:style w:type="character" w:customStyle="1" w:styleId="apple-converted-space">
    <w:name w:val="apple-converted-space"/>
    <w:basedOn w:val="DefaultParagraphFont"/>
    <w:rsid w:val="006E059B"/>
  </w:style>
  <w:style w:type="paragraph" w:styleId="ListParagraph">
    <w:name w:val="List Paragraph"/>
    <w:basedOn w:val="Normal"/>
    <w:uiPriority w:val="34"/>
    <w:qFormat/>
    <w:rsid w:val="00F23E27"/>
    <w:pPr>
      <w:ind w:left="720"/>
      <w:contextualSpacing/>
    </w:pPr>
  </w:style>
  <w:style w:type="character" w:customStyle="1" w:styleId="il">
    <w:name w:val="il"/>
    <w:basedOn w:val="DefaultParagraphFont"/>
    <w:rsid w:val="00230C5A"/>
  </w:style>
  <w:style w:type="paragraph" w:styleId="Header">
    <w:name w:val="header"/>
    <w:basedOn w:val="Normal"/>
    <w:link w:val="HeaderChar"/>
    <w:uiPriority w:val="99"/>
    <w:unhideWhenUsed/>
    <w:rsid w:val="003174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7484"/>
    <w:rPr>
      <w:color w:val="000000"/>
      <w:sz w:val="24"/>
      <w:szCs w:val="24"/>
    </w:rPr>
  </w:style>
  <w:style w:type="paragraph" w:styleId="Footer">
    <w:name w:val="footer"/>
    <w:basedOn w:val="Normal"/>
    <w:link w:val="FooterChar"/>
    <w:unhideWhenUsed/>
    <w:rsid w:val="003174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17484"/>
    <w:rPr>
      <w:color w:val="000000"/>
      <w:sz w:val="24"/>
      <w:szCs w:val="24"/>
    </w:rPr>
  </w:style>
  <w:style w:type="character" w:customStyle="1" w:styleId="lt-line-clampraw-line">
    <w:name w:val="lt-line-clamp__raw-line"/>
    <w:basedOn w:val="DefaultParagraphFont"/>
    <w:rsid w:val="00B374FB"/>
  </w:style>
  <w:style w:type="character" w:styleId="CommentReference">
    <w:name w:val="annotation reference"/>
    <w:basedOn w:val="DefaultParagraphFont"/>
    <w:semiHidden/>
    <w:unhideWhenUsed/>
    <w:rsid w:val="000A023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A023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A023A"/>
    <w:rPr>
      <w:color w:val="00000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A02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A023A"/>
    <w:rPr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0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14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3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E7EBEF"/>
                        <w:left w:val="none" w:sz="0" w:space="0" w:color="E7EBEF"/>
                        <w:bottom w:val="none" w:sz="0" w:space="0" w:color="E7EBEF"/>
                        <w:right w:val="none" w:sz="0" w:space="0" w:color="E7EBEF"/>
                      </w:divBdr>
                      <w:divsChild>
                        <w:div w:id="40318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32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7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0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hyperlink" Target="about:blank" TargetMode="External"/><Relationship Id="rId18" Type="http://schemas.openxmlformats.org/officeDocument/2006/relationships/hyperlink" Target="about:blank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about:blank" TargetMode="External"/><Relationship Id="rId7" Type="http://schemas.openxmlformats.org/officeDocument/2006/relationships/endnotes" Target="endnotes.xml"/><Relationship Id="rId12" Type="http://schemas.openxmlformats.org/officeDocument/2006/relationships/hyperlink" Target="about:blank" TargetMode="External"/><Relationship Id="rId17" Type="http://schemas.openxmlformats.org/officeDocument/2006/relationships/hyperlink" Target="about:blank" TargetMode="External"/><Relationship Id="rId25" Type="http://schemas.openxmlformats.org/officeDocument/2006/relationships/hyperlink" Target="about:blank" TargetMode="External"/><Relationship Id="rId2" Type="http://schemas.openxmlformats.org/officeDocument/2006/relationships/numbering" Target="numbering.xml"/><Relationship Id="rId16" Type="http://schemas.openxmlformats.org/officeDocument/2006/relationships/hyperlink" Target="about:blank" TargetMode="External"/><Relationship Id="rId20" Type="http://schemas.openxmlformats.org/officeDocument/2006/relationships/hyperlink" Target="about:blan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about:blank" TargetMode="External"/><Relationship Id="rId24" Type="http://schemas.openxmlformats.org/officeDocument/2006/relationships/hyperlink" Target="about:blank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about:blank" TargetMode="External"/><Relationship Id="rId23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9" Type="http://schemas.openxmlformats.org/officeDocument/2006/relationships/hyperlink" Target="about:blank" TargetMode="External"/><Relationship Id="rId4" Type="http://schemas.openxmlformats.org/officeDocument/2006/relationships/settings" Target="settings.xml"/><Relationship Id="rId9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Relationship Id="rId22" Type="http://schemas.openxmlformats.org/officeDocument/2006/relationships/hyperlink" Target="about:blank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28B0C5B-E166-450A-8D06-9ED7A2962925}">
  <we:reference id="wa104038830" version="1.0.0.3" store="en-US" storeType="OMEX"/>
  <we:alternateReferences>
    <we:reference id="WA104038830" version="1.0.0.3" store="WA104038830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D02C41-2D3C-DC45-AE00-F0B92A651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1198</Words>
  <Characters>8187</Characters>
  <Application>Microsoft Office Word</Application>
  <DocSecurity>0</DocSecurity>
  <Lines>68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Peter D</vt:lpstr>
    </vt:vector>
  </TitlesOfParts>
  <Company/>
  <LinksUpToDate>false</LinksUpToDate>
  <CharactersWithSpaces>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Peter D</dc:title>
  <dc:creator>Authorized User</dc:creator>
  <cp:lastModifiedBy>Peter</cp:lastModifiedBy>
  <cp:revision>89</cp:revision>
  <cp:lastPrinted>2015-12-04T12:05:00Z</cp:lastPrinted>
  <dcterms:created xsi:type="dcterms:W3CDTF">2022-11-15T05:25:00Z</dcterms:created>
  <dcterms:modified xsi:type="dcterms:W3CDTF">2022-12-07T03:21:00Z</dcterms:modified>
</cp:coreProperties>
</file>